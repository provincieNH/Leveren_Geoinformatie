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C2A72" w:rsidR="00C92B3A" w:rsidP="00EF1C09" w:rsidRDefault="00C92B3A" w14:paraId="2681059A" w14:textId="08F9D0E2">
      <w:pPr>
        <w:pStyle w:val="Lijstalinea"/>
        <w:ind w:left="0"/>
        <w:contextualSpacing w:val="0"/>
        <w:rPr>
          <w:rFonts w:cstheme="minorHAnsi"/>
          <w:caps/>
          <w:sz w:val="36"/>
        </w:rPr>
      </w:pPr>
    </w:p>
    <w:p w:rsidRPr="002C2A72" w:rsidR="00C92B3A" w:rsidP="00EF1C09" w:rsidRDefault="00C92B3A" w14:paraId="7E311291" w14:textId="77777777">
      <w:pPr>
        <w:pStyle w:val="Lijstalinea"/>
        <w:ind w:left="0"/>
        <w:contextualSpacing w:val="0"/>
        <w:rPr>
          <w:rFonts w:cstheme="minorHAnsi"/>
          <w:caps/>
          <w:sz w:val="36"/>
        </w:rPr>
      </w:pPr>
    </w:p>
    <w:p w:rsidRPr="002C2A72" w:rsidR="00E20CCA" w:rsidP="00C92B3A" w:rsidRDefault="00E20CCA" w14:paraId="3F1CCD03" w14:textId="77777777">
      <w:pPr>
        <w:pStyle w:val="Lijstalinea"/>
        <w:ind w:left="0"/>
        <w:contextualSpacing w:val="0"/>
        <w:jc w:val="center"/>
        <w:rPr>
          <w:rFonts w:cstheme="minorHAnsi"/>
          <w:caps/>
          <w:sz w:val="36"/>
        </w:rPr>
      </w:pPr>
    </w:p>
    <w:p w:rsidRPr="002C2A72" w:rsidR="00E20CCA" w:rsidP="00C92B3A" w:rsidRDefault="00E20CCA" w14:paraId="2B5197FF" w14:textId="77777777">
      <w:pPr>
        <w:pStyle w:val="Lijstalinea"/>
        <w:ind w:left="0"/>
        <w:contextualSpacing w:val="0"/>
        <w:jc w:val="center"/>
        <w:rPr>
          <w:rFonts w:cstheme="minorHAnsi"/>
          <w:caps/>
          <w:sz w:val="36"/>
        </w:rPr>
      </w:pPr>
    </w:p>
    <w:p w:rsidRPr="002C2A72" w:rsidR="00E20CCA" w:rsidP="00C92B3A" w:rsidRDefault="00E20CCA" w14:paraId="79A7B837" w14:textId="77777777">
      <w:pPr>
        <w:pStyle w:val="Lijstalinea"/>
        <w:ind w:left="0"/>
        <w:contextualSpacing w:val="0"/>
        <w:jc w:val="center"/>
        <w:rPr>
          <w:rFonts w:cstheme="minorHAnsi"/>
          <w:caps/>
          <w:sz w:val="36"/>
        </w:rPr>
      </w:pPr>
    </w:p>
    <w:p w:rsidRPr="002C2A72" w:rsidR="00E20CCA" w:rsidP="00C92B3A" w:rsidRDefault="00E20CCA" w14:paraId="34C10647" w14:textId="77777777">
      <w:pPr>
        <w:pStyle w:val="Lijstalinea"/>
        <w:ind w:left="0"/>
        <w:contextualSpacing w:val="0"/>
        <w:jc w:val="center"/>
        <w:rPr>
          <w:rFonts w:cstheme="minorHAnsi"/>
          <w:caps/>
          <w:sz w:val="36"/>
        </w:rPr>
      </w:pPr>
    </w:p>
    <w:p w:rsidRPr="002C2A72" w:rsidR="00E20CCA" w:rsidP="005D7E8D" w:rsidRDefault="00E20CCA" w14:paraId="51FB8847" w14:textId="77777777">
      <w:pPr>
        <w:rPr>
          <w:rFonts w:cstheme="minorHAnsi"/>
        </w:rPr>
      </w:pPr>
    </w:p>
    <w:p w:rsidR="00B57ACC" w:rsidP="00B66BA8" w:rsidRDefault="00C92B3A" w14:paraId="7E0E0C87" w14:textId="77777777">
      <w:pPr>
        <w:spacing w:line="276" w:lineRule="auto"/>
        <w:jc w:val="center"/>
        <w:rPr>
          <w:rFonts w:cstheme="minorHAnsi"/>
          <w:sz w:val="48"/>
          <w:szCs w:val="48"/>
        </w:rPr>
      </w:pPr>
      <w:r w:rsidRPr="00B66BA8">
        <w:rPr>
          <w:rFonts w:cstheme="minorHAnsi"/>
          <w:sz w:val="48"/>
          <w:szCs w:val="48"/>
        </w:rPr>
        <w:t>EISEN AAN</w:t>
      </w:r>
      <w:r w:rsidR="00B57ACC">
        <w:rPr>
          <w:rFonts w:cstheme="minorHAnsi"/>
          <w:sz w:val="48"/>
          <w:szCs w:val="48"/>
        </w:rPr>
        <w:t>:</w:t>
      </w:r>
    </w:p>
    <w:p w:rsidRPr="00B66BA8" w:rsidR="00C92B3A" w:rsidP="00B66BA8" w:rsidRDefault="00C92B3A" w14:paraId="7CA44DF6" w14:textId="367D4007">
      <w:pPr>
        <w:spacing w:line="276" w:lineRule="auto"/>
        <w:jc w:val="center"/>
        <w:rPr>
          <w:rFonts w:cstheme="minorHAnsi"/>
          <w:sz w:val="48"/>
          <w:szCs w:val="48"/>
        </w:rPr>
      </w:pPr>
      <w:r w:rsidRPr="5F885D19" w:rsidR="00C92B3A">
        <w:rPr>
          <w:rFonts w:cs="Calibri" w:cstheme="minorAscii"/>
          <w:sz w:val="48"/>
          <w:szCs w:val="48"/>
        </w:rPr>
        <w:t xml:space="preserve"> INWINNING EN AANLEVERING </w:t>
      </w:r>
      <w:r w:rsidRPr="5F885D19" w:rsidR="00D81DA2">
        <w:rPr>
          <w:rFonts w:cs="Calibri" w:cstheme="minorAscii"/>
          <w:sz w:val="48"/>
          <w:szCs w:val="48"/>
        </w:rPr>
        <w:t>HYDROGRAFISCHE GE</w:t>
      </w:r>
      <w:r w:rsidRPr="5F885D19" w:rsidR="00FB6C22">
        <w:rPr>
          <w:rFonts w:cs="Calibri" w:cstheme="minorAscii"/>
          <w:sz w:val="48"/>
          <w:szCs w:val="48"/>
        </w:rPr>
        <w:t>GE</w:t>
      </w:r>
      <w:r w:rsidRPr="5F885D19" w:rsidR="00D81DA2">
        <w:rPr>
          <w:rFonts w:cs="Calibri" w:cstheme="minorAscii"/>
          <w:sz w:val="48"/>
          <w:szCs w:val="48"/>
        </w:rPr>
        <w:t>VENS (PEILINGEN EN INMETINGEN</w:t>
      </w:r>
      <w:r w:rsidRPr="5F885D19" w:rsidR="005605C6">
        <w:rPr>
          <w:rFonts w:cs="Calibri" w:cstheme="minorAscii"/>
          <w:sz w:val="48"/>
          <w:szCs w:val="48"/>
        </w:rPr>
        <w:t>)</w:t>
      </w:r>
      <w:r w:rsidRPr="5F885D19" w:rsidR="00D81DA2">
        <w:rPr>
          <w:rFonts w:cs="Calibri" w:cstheme="minorAscii"/>
          <w:sz w:val="48"/>
          <w:szCs w:val="48"/>
        </w:rPr>
        <w:t xml:space="preserve"> VAN</w:t>
      </w:r>
      <w:r w:rsidRPr="5F885D19" w:rsidR="00C92B3A">
        <w:rPr>
          <w:rFonts w:cs="Calibri" w:cstheme="minorAscii"/>
          <w:sz w:val="48"/>
          <w:szCs w:val="48"/>
        </w:rPr>
        <w:t xml:space="preserve"> VAARWEGEN PNH</w:t>
      </w:r>
    </w:p>
    <w:p w:rsidR="5F885D19" w:rsidP="5F885D19" w:rsidRDefault="5F885D19" w14:paraId="5966A74E" w14:textId="28B5BA2A">
      <w:pPr>
        <w:spacing w:line="280" w:lineRule="exact"/>
      </w:pPr>
    </w:p>
    <w:p w:rsidR="13894803" w:rsidP="5F885D19" w:rsidRDefault="13894803" w14:paraId="3887A81E" w14:textId="5981EB84">
      <w:pPr>
        <w:spacing w:line="280" w:lineRule="exact"/>
      </w:pPr>
      <w:r w:rsidR="13894803">
        <w:drawing>
          <wp:inline wp14:editId="15FAB051" wp14:anchorId="702EFE96">
            <wp:extent cx="2819644" cy="975444"/>
            <wp:effectExtent l="0" t="0" r="0" b="0"/>
            <wp:docPr id="1542575991" name="" title=""/>
            <wp:cNvGraphicFramePr>
              <a:graphicFrameLocks noChangeAspect="1"/>
            </wp:cNvGraphicFramePr>
            <a:graphic>
              <a:graphicData uri="http://schemas.openxmlformats.org/drawingml/2006/picture">
                <pic:pic>
                  <pic:nvPicPr>
                    <pic:cNvPr id="0" name=""/>
                    <pic:cNvPicPr/>
                  </pic:nvPicPr>
                  <pic:blipFill>
                    <a:blip r:embed="R826a73560dd046e5">
                      <a:extLst>
                        <a:ext xmlns:a="http://schemas.openxmlformats.org/drawingml/2006/main" uri="{28A0092B-C50C-407E-A947-70E740481C1C}">
                          <a14:useLocalDpi val="0"/>
                        </a:ext>
                      </a:extLst>
                    </a:blip>
                    <a:stretch>
                      <a:fillRect/>
                    </a:stretch>
                  </pic:blipFill>
                  <pic:spPr>
                    <a:xfrm>
                      <a:off x="0" y="0"/>
                      <a:ext cx="2819644" cy="975444"/>
                    </a:xfrm>
                    <a:prstGeom prst="rect">
                      <a:avLst/>
                    </a:prstGeom>
                  </pic:spPr>
                </pic:pic>
              </a:graphicData>
            </a:graphic>
          </wp:inline>
        </w:drawing>
      </w:r>
    </w:p>
    <w:p w:rsidR="215C3E9E" w:rsidRDefault="215C3E9E" w14:paraId="71E44280" w14:textId="6D7ACD4F">
      <w:r>
        <w:br w:type="page"/>
      </w:r>
    </w:p>
    <w:p w:rsidR="215C3E9E" w:rsidP="215C3E9E" w:rsidRDefault="215C3E9E" w14:paraId="0D62DC3D" w14:textId="3CAB8E3B">
      <w:pPr>
        <w:pStyle w:val="Standaard"/>
        <w:spacing w:line="280" w:lineRule="exact"/>
      </w:pPr>
    </w:p>
    <w:sdt>
      <w:sdtPr>
        <w:id w:val="644779449"/>
        <w:docPartObj>
          <w:docPartGallery w:val="Table of Contents"/>
          <w:docPartUnique/>
        </w:docPartObj>
        <w:rPr>
          <w:rFonts w:ascii="Calibri" w:hAnsi="Calibri" w:eastAsia="Times New Roman" w:cs="Times New Roman" w:asciiTheme="minorAscii" w:hAnsiTheme="minorAscii"/>
          <w:color w:val="auto"/>
          <w:spacing w:val="2"/>
          <w:sz w:val="20"/>
          <w:szCs w:val="20"/>
          <w:lang w:eastAsia="ar-SA"/>
        </w:rPr>
      </w:sdtPr>
      <w:sdtEndPr>
        <w:rPr>
          <w:rFonts w:ascii="Calibri" w:hAnsi="Calibri" w:eastAsia="Times New Roman" w:cs="Times New Roman" w:asciiTheme="minorAscii" w:hAnsiTheme="minorAscii"/>
          <w:b w:val="1"/>
          <w:bCs w:val="1"/>
          <w:color w:val="auto"/>
          <w:sz w:val="20"/>
          <w:szCs w:val="20"/>
          <w:lang w:eastAsia="ar-SA"/>
        </w:rPr>
      </w:sdtEndPr>
      <w:sdtContent>
        <w:p w:rsidR="00E40164" w:rsidRDefault="00E40164" w14:paraId="4BC4F43A" w14:textId="1E252CDF">
          <w:pPr>
            <w:pStyle w:val="Kopvaninhoudsopgave"/>
          </w:pPr>
          <w:r>
            <w:t>Inhoud</w:t>
          </w:r>
        </w:p>
        <w:p w:rsidR="006D348C" w:rsidRDefault="00E40164" w14:paraId="09D21387" w14:textId="3ADE8015">
          <w:pPr>
            <w:pStyle w:val="Inhopg1"/>
            <w:tabs>
              <w:tab w:val="left" w:pos="440"/>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history="1" w:anchor="_Toc192074111">
            <w:r w:rsidRPr="007D34E0" w:rsidR="006D348C">
              <w:rPr>
                <w:rStyle w:val="Hyperlink"/>
                <w:noProof/>
              </w:rPr>
              <w:t>1</w:t>
            </w:r>
            <w:r w:rsidR="006D348C">
              <w:rPr>
                <w:rFonts w:cstheme="minorBidi"/>
                <w:noProof/>
                <w:kern w:val="2"/>
                <w:sz w:val="24"/>
                <w:szCs w:val="24"/>
                <w14:ligatures w14:val="standardContextual"/>
              </w:rPr>
              <w:tab/>
            </w:r>
            <w:r w:rsidRPr="007D34E0" w:rsidR="006D348C">
              <w:rPr>
                <w:rStyle w:val="Hyperlink"/>
                <w:noProof/>
              </w:rPr>
              <w:t>Inleiding</w:t>
            </w:r>
            <w:r w:rsidR="006D348C">
              <w:rPr>
                <w:noProof/>
                <w:webHidden/>
              </w:rPr>
              <w:tab/>
            </w:r>
            <w:r w:rsidR="006D348C">
              <w:rPr>
                <w:noProof/>
                <w:webHidden/>
              </w:rPr>
              <w:fldChar w:fldCharType="begin"/>
            </w:r>
            <w:r w:rsidR="006D348C">
              <w:rPr>
                <w:noProof/>
                <w:webHidden/>
              </w:rPr>
              <w:instrText xml:space="preserve"> PAGEREF _Toc192074111 \h </w:instrText>
            </w:r>
            <w:r w:rsidR="006D348C">
              <w:rPr>
                <w:noProof/>
                <w:webHidden/>
              </w:rPr>
            </w:r>
            <w:r w:rsidR="006D348C">
              <w:rPr>
                <w:noProof/>
                <w:webHidden/>
              </w:rPr>
              <w:fldChar w:fldCharType="separate"/>
            </w:r>
            <w:r w:rsidR="006D348C">
              <w:rPr>
                <w:noProof/>
                <w:webHidden/>
              </w:rPr>
              <w:t>3</w:t>
            </w:r>
            <w:r w:rsidR="006D348C">
              <w:rPr>
                <w:noProof/>
                <w:webHidden/>
              </w:rPr>
              <w:fldChar w:fldCharType="end"/>
            </w:r>
          </w:hyperlink>
        </w:p>
        <w:p w:rsidR="006D348C" w:rsidRDefault="006D348C" w14:paraId="5B43D957" w14:textId="10ECC810">
          <w:pPr>
            <w:pStyle w:val="Inhopg1"/>
            <w:tabs>
              <w:tab w:val="left" w:pos="440"/>
              <w:tab w:val="right" w:leader="dot" w:pos="9062"/>
            </w:tabs>
            <w:rPr>
              <w:rFonts w:cstheme="minorBidi"/>
              <w:noProof/>
              <w:kern w:val="2"/>
              <w:sz w:val="24"/>
              <w:szCs w:val="24"/>
              <w14:ligatures w14:val="standardContextual"/>
            </w:rPr>
          </w:pPr>
          <w:hyperlink w:history="1" w:anchor="_Toc192074112">
            <w:r w:rsidRPr="007D34E0">
              <w:rPr>
                <w:rStyle w:val="Hyperlink"/>
                <w:noProof/>
              </w:rPr>
              <w:t>2</w:t>
            </w:r>
            <w:r>
              <w:rPr>
                <w:rFonts w:cstheme="minorBidi"/>
                <w:noProof/>
                <w:kern w:val="2"/>
                <w:sz w:val="24"/>
                <w:szCs w:val="24"/>
                <w14:ligatures w14:val="standardContextual"/>
              </w:rPr>
              <w:tab/>
            </w:r>
            <w:r w:rsidRPr="007D34E0">
              <w:rPr>
                <w:rStyle w:val="Hyperlink"/>
                <w:noProof/>
              </w:rPr>
              <w:t>Doel document.</w:t>
            </w:r>
            <w:r>
              <w:rPr>
                <w:noProof/>
                <w:webHidden/>
              </w:rPr>
              <w:tab/>
            </w:r>
            <w:r>
              <w:rPr>
                <w:noProof/>
                <w:webHidden/>
              </w:rPr>
              <w:fldChar w:fldCharType="begin"/>
            </w:r>
            <w:r>
              <w:rPr>
                <w:noProof/>
                <w:webHidden/>
              </w:rPr>
              <w:instrText xml:space="preserve"> PAGEREF _Toc192074112 \h </w:instrText>
            </w:r>
            <w:r>
              <w:rPr>
                <w:noProof/>
                <w:webHidden/>
              </w:rPr>
            </w:r>
            <w:r>
              <w:rPr>
                <w:noProof/>
                <w:webHidden/>
              </w:rPr>
              <w:fldChar w:fldCharType="separate"/>
            </w:r>
            <w:r>
              <w:rPr>
                <w:noProof/>
                <w:webHidden/>
              </w:rPr>
              <w:t>3</w:t>
            </w:r>
            <w:r>
              <w:rPr>
                <w:noProof/>
                <w:webHidden/>
              </w:rPr>
              <w:fldChar w:fldCharType="end"/>
            </w:r>
          </w:hyperlink>
        </w:p>
        <w:p w:rsidR="006D348C" w:rsidRDefault="006D348C" w14:paraId="54F5BA64" w14:textId="36E162C9">
          <w:pPr>
            <w:pStyle w:val="Inhopg1"/>
            <w:tabs>
              <w:tab w:val="left" w:pos="440"/>
              <w:tab w:val="right" w:leader="dot" w:pos="9062"/>
            </w:tabs>
            <w:rPr>
              <w:rFonts w:cstheme="minorBidi"/>
              <w:noProof/>
              <w:kern w:val="2"/>
              <w:sz w:val="24"/>
              <w:szCs w:val="24"/>
              <w14:ligatures w14:val="standardContextual"/>
            </w:rPr>
          </w:pPr>
          <w:hyperlink w:history="1" w:anchor="_Toc192074113">
            <w:r w:rsidRPr="007D34E0">
              <w:rPr>
                <w:rStyle w:val="Hyperlink"/>
                <w:noProof/>
              </w:rPr>
              <w:t>3</w:t>
            </w:r>
            <w:r>
              <w:rPr>
                <w:rFonts w:cstheme="minorBidi"/>
                <w:noProof/>
                <w:kern w:val="2"/>
                <w:sz w:val="24"/>
                <w:szCs w:val="24"/>
                <w14:ligatures w14:val="standardContextual"/>
              </w:rPr>
              <w:tab/>
            </w:r>
            <w:r w:rsidRPr="007D34E0">
              <w:rPr>
                <w:rStyle w:val="Hyperlink"/>
                <w:noProof/>
              </w:rPr>
              <w:t>Toepassingsgebied document</w:t>
            </w:r>
            <w:r>
              <w:rPr>
                <w:noProof/>
                <w:webHidden/>
              </w:rPr>
              <w:tab/>
            </w:r>
            <w:r>
              <w:rPr>
                <w:noProof/>
                <w:webHidden/>
              </w:rPr>
              <w:fldChar w:fldCharType="begin"/>
            </w:r>
            <w:r>
              <w:rPr>
                <w:noProof/>
                <w:webHidden/>
              </w:rPr>
              <w:instrText xml:space="preserve"> PAGEREF _Toc192074113 \h </w:instrText>
            </w:r>
            <w:r>
              <w:rPr>
                <w:noProof/>
                <w:webHidden/>
              </w:rPr>
            </w:r>
            <w:r>
              <w:rPr>
                <w:noProof/>
                <w:webHidden/>
              </w:rPr>
              <w:fldChar w:fldCharType="separate"/>
            </w:r>
            <w:r>
              <w:rPr>
                <w:noProof/>
                <w:webHidden/>
              </w:rPr>
              <w:t>3</w:t>
            </w:r>
            <w:r>
              <w:rPr>
                <w:noProof/>
                <w:webHidden/>
              </w:rPr>
              <w:fldChar w:fldCharType="end"/>
            </w:r>
          </w:hyperlink>
        </w:p>
        <w:p w:rsidR="006D348C" w:rsidRDefault="006D348C" w14:paraId="71FC7BB9" w14:textId="72EE7EE7">
          <w:pPr>
            <w:pStyle w:val="Inhopg1"/>
            <w:tabs>
              <w:tab w:val="left" w:pos="440"/>
              <w:tab w:val="right" w:leader="dot" w:pos="9062"/>
            </w:tabs>
            <w:rPr>
              <w:rFonts w:cstheme="minorBidi"/>
              <w:noProof/>
              <w:kern w:val="2"/>
              <w:sz w:val="24"/>
              <w:szCs w:val="24"/>
              <w14:ligatures w14:val="standardContextual"/>
            </w:rPr>
          </w:pPr>
          <w:hyperlink w:history="1" w:anchor="_Toc192074114">
            <w:r w:rsidRPr="007D34E0">
              <w:rPr>
                <w:rStyle w:val="Hyperlink"/>
                <w:noProof/>
              </w:rPr>
              <w:t>4</w:t>
            </w:r>
            <w:r>
              <w:rPr>
                <w:rFonts w:cstheme="minorBidi"/>
                <w:noProof/>
                <w:kern w:val="2"/>
                <w:sz w:val="24"/>
                <w:szCs w:val="24"/>
                <w14:ligatures w14:val="standardContextual"/>
              </w:rPr>
              <w:tab/>
            </w:r>
            <w:r w:rsidRPr="007D34E0">
              <w:rPr>
                <w:rStyle w:val="Hyperlink"/>
                <w:noProof/>
              </w:rPr>
              <w:t>Eisen aan inwinning hydrografische opnemingen ….</w:t>
            </w:r>
            <w:r>
              <w:rPr>
                <w:noProof/>
                <w:webHidden/>
              </w:rPr>
              <w:tab/>
            </w:r>
            <w:r>
              <w:rPr>
                <w:noProof/>
                <w:webHidden/>
              </w:rPr>
              <w:fldChar w:fldCharType="begin"/>
            </w:r>
            <w:r>
              <w:rPr>
                <w:noProof/>
                <w:webHidden/>
              </w:rPr>
              <w:instrText xml:space="preserve"> PAGEREF _Toc192074114 \h </w:instrText>
            </w:r>
            <w:r>
              <w:rPr>
                <w:noProof/>
                <w:webHidden/>
              </w:rPr>
            </w:r>
            <w:r>
              <w:rPr>
                <w:noProof/>
                <w:webHidden/>
              </w:rPr>
              <w:fldChar w:fldCharType="separate"/>
            </w:r>
            <w:r>
              <w:rPr>
                <w:noProof/>
                <w:webHidden/>
              </w:rPr>
              <w:t>3</w:t>
            </w:r>
            <w:r>
              <w:rPr>
                <w:noProof/>
                <w:webHidden/>
              </w:rPr>
              <w:fldChar w:fldCharType="end"/>
            </w:r>
          </w:hyperlink>
        </w:p>
        <w:p w:rsidR="006D348C" w:rsidRDefault="006D348C" w14:paraId="7E234989" w14:textId="3053503B">
          <w:pPr>
            <w:pStyle w:val="Inhopg1"/>
            <w:tabs>
              <w:tab w:val="left" w:pos="440"/>
              <w:tab w:val="right" w:leader="dot" w:pos="9062"/>
            </w:tabs>
            <w:rPr>
              <w:rFonts w:cstheme="minorBidi"/>
              <w:noProof/>
              <w:kern w:val="2"/>
              <w:sz w:val="24"/>
              <w:szCs w:val="24"/>
              <w14:ligatures w14:val="standardContextual"/>
            </w:rPr>
          </w:pPr>
          <w:hyperlink w:history="1" w:anchor="_Toc192074115">
            <w:r w:rsidRPr="007D34E0">
              <w:rPr>
                <w:rStyle w:val="Hyperlink"/>
                <w:noProof/>
              </w:rPr>
              <w:t>5</w:t>
            </w:r>
            <w:r>
              <w:rPr>
                <w:rFonts w:cstheme="minorBidi"/>
                <w:noProof/>
                <w:kern w:val="2"/>
                <w:sz w:val="24"/>
                <w:szCs w:val="24"/>
                <w14:ligatures w14:val="standardContextual"/>
              </w:rPr>
              <w:tab/>
            </w:r>
            <w:r w:rsidRPr="007D34E0">
              <w:rPr>
                <w:rStyle w:val="Hyperlink"/>
                <w:noProof/>
              </w:rPr>
              <w:t>Presentatie van hydrografische opnemingen</w:t>
            </w:r>
            <w:r>
              <w:rPr>
                <w:noProof/>
                <w:webHidden/>
              </w:rPr>
              <w:tab/>
            </w:r>
            <w:r>
              <w:rPr>
                <w:noProof/>
                <w:webHidden/>
              </w:rPr>
              <w:fldChar w:fldCharType="begin"/>
            </w:r>
            <w:r>
              <w:rPr>
                <w:noProof/>
                <w:webHidden/>
              </w:rPr>
              <w:instrText xml:space="preserve"> PAGEREF _Toc192074115 \h </w:instrText>
            </w:r>
            <w:r>
              <w:rPr>
                <w:noProof/>
                <w:webHidden/>
              </w:rPr>
            </w:r>
            <w:r>
              <w:rPr>
                <w:noProof/>
                <w:webHidden/>
              </w:rPr>
              <w:fldChar w:fldCharType="separate"/>
            </w:r>
            <w:r>
              <w:rPr>
                <w:noProof/>
                <w:webHidden/>
              </w:rPr>
              <w:t>5</w:t>
            </w:r>
            <w:r>
              <w:rPr>
                <w:noProof/>
                <w:webHidden/>
              </w:rPr>
              <w:fldChar w:fldCharType="end"/>
            </w:r>
          </w:hyperlink>
        </w:p>
        <w:p w:rsidR="006D348C" w:rsidRDefault="006D348C" w14:paraId="2AC90B2D" w14:textId="2F7C6A95">
          <w:pPr>
            <w:pStyle w:val="Inhopg1"/>
            <w:tabs>
              <w:tab w:val="left" w:pos="440"/>
              <w:tab w:val="right" w:leader="dot" w:pos="9062"/>
            </w:tabs>
            <w:rPr>
              <w:rFonts w:cstheme="minorBidi"/>
              <w:noProof/>
              <w:kern w:val="2"/>
              <w:sz w:val="24"/>
              <w:szCs w:val="24"/>
              <w14:ligatures w14:val="standardContextual"/>
            </w:rPr>
          </w:pPr>
          <w:hyperlink w:history="1" w:anchor="_Toc192074116">
            <w:r w:rsidRPr="007D34E0">
              <w:rPr>
                <w:rStyle w:val="Hyperlink"/>
                <w:noProof/>
              </w:rPr>
              <w:t>6</w:t>
            </w:r>
            <w:r>
              <w:rPr>
                <w:rFonts w:cstheme="minorBidi"/>
                <w:noProof/>
                <w:kern w:val="2"/>
                <w:sz w:val="24"/>
                <w:szCs w:val="24"/>
                <w14:ligatures w14:val="standardContextual"/>
              </w:rPr>
              <w:tab/>
            </w:r>
            <w:r w:rsidRPr="007D34E0">
              <w:rPr>
                <w:rStyle w:val="Hyperlink"/>
                <w:caps/>
                <w:noProof/>
              </w:rPr>
              <w:t>I</w:t>
            </w:r>
            <w:r w:rsidRPr="007D34E0">
              <w:rPr>
                <w:rStyle w:val="Hyperlink"/>
                <w:noProof/>
              </w:rPr>
              <w:t>nformatie Levering Specificatie (ILS) van de hydrografische opnemingen:</w:t>
            </w:r>
            <w:r>
              <w:rPr>
                <w:noProof/>
                <w:webHidden/>
              </w:rPr>
              <w:tab/>
            </w:r>
            <w:r>
              <w:rPr>
                <w:noProof/>
                <w:webHidden/>
              </w:rPr>
              <w:fldChar w:fldCharType="begin"/>
            </w:r>
            <w:r>
              <w:rPr>
                <w:noProof/>
                <w:webHidden/>
              </w:rPr>
              <w:instrText xml:space="preserve"> PAGEREF _Toc192074116 \h </w:instrText>
            </w:r>
            <w:r>
              <w:rPr>
                <w:noProof/>
                <w:webHidden/>
              </w:rPr>
            </w:r>
            <w:r>
              <w:rPr>
                <w:noProof/>
                <w:webHidden/>
              </w:rPr>
              <w:fldChar w:fldCharType="separate"/>
            </w:r>
            <w:r>
              <w:rPr>
                <w:noProof/>
                <w:webHidden/>
              </w:rPr>
              <w:t>6</w:t>
            </w:r>
            <w:r>
              <w:rPr>
                <w:noProof/>
                <w:webHidden/>
              </w:rPr>
              <w:fldChar w:fldCharType="end"/>
            </w:r>
          </w:hyperlink>
        </w:p>
        <w:p w:rsidR="006D348C" w:rsidRDefault="006D348C" w14:paraId="7DBE814E" w14:textId="61D1A848">
          <w:pPr>
            <w:pStyle w:val="Inhopg1"/>
            <w:tabs>
              <w:tab w:val="left" w:pos="440"/>
              <w:tab w:val="right" w:leader="dot" w:pos="9062"/>
            </w:tabs>
            <w:rPr>
              <w:rFonts w:cstheme="minorBidi"/>
              <w:noProof/>
              <w:kern w:val="2"/>
              <w:sz w:val="24"/>
              <w:szCs w:val="24"/>
              <w14:ligatures w14:val="standardContextual"/>
            </w:rPr>
          </w:pPr>
          <w:hyperlink w:history="1" w:anchor="_Toc192074117">
            <w:r w:rsidRPr="007D34E0">
              <w:rPr>
                <w:rStyle w:val="Hyperlink"/>
                <w:noProof/>
              </w:rPr>
              <w:t>7</w:t>
            </w:r>
            <w:r>
              <w:rPr>
                <w:rFonts w:cstheme="minorBidi"/>
                <w:noProof/>
                <w:kern w:val="2"/>
                <w:sz w:val="24"/>
                <w:szCs w:val="24"/>
                <w14:ligatures w14:val="standardContextual"/>
              </w:rPr>
              <w:tab/>
            </w:r>
            <w:r w:rsidRPr="007D34E0">
              <w:rPr>
                <w:rStyle w:val="Hyperlink"/>
                <w:noProof/>
              </w:rPr>
              <w:t>Gegevensdrager:</w:t>
            </w:r>
            <w:r>
              <w:rPr>
                <w:noProof/>
                <w:webHidden/>
              </w:rPr>
              <w:tab/>
            </w:r>
            <w:r>
              <w:rPr>
                <w:noProof/>
                <w:webHidden/>
              </w:rPr>
              <w:fldChar w:fldCharType="begin"/>
            </w:r>
            <w:r>
              <w:rPr>
                <w:noProof/>
                <w:webHidden/>
              </w:rPr>
              <w:instrText xml:space="preserve"> PAGEREF _Toc192074117 \h </w:instrText>
            </w:r>
            <w:r>
              <w:rPr>
                <w:noProof/>
                <w:webHidden/>
              </w:rPr>
            </w:r>
            <w:r>
              <w:rPr>
                <w:noProof/>
                <w:webHidden/>
              </w:rPr>
              <w:fldChar w:fldCharType="separate"/>
            </w:r>
            <w:r>
              <w:rPr>
                <w:noProof/>
                <w:webHidden/>
              </w:rPr>
              <w:t>6</w:t>
            </w:r>
            <w:r>
              <w:rPr>
                <w:noProof/>
                <w:webHidden/>
              </w:rPr>
              <w:fldChar w:fldCharType="end"/>
            </w:r>
          </w:hyperlink>
        </w:p>
        <w:p w:rsidR="00E40164" w:rsidRDefault="00E40164" w14:paraId="5DDA289D" w14:textId="107383E0">
          <w:r>
            <w:rPr>
              <w:b/>
              <w:bCs/>
            </w:rPr>
            <w:fldChar w:fldCharType="end"/>
          </w:r>
        </w:p>
      </w:sdtContent>
    </w:sdt>
    <w:p w:rsidR="00E40164" w:rsidRDefault="00E40164" w14:paraId="48143F15" w14:textId="77777777">
      <w:pPr>
        <w:suppressAutoHyphens w:val="0"/>
        <w:spacing w:line="280" w:lineRule="exact"/>
        <w:rPr>
          <w:rFonts w:eastAsiaTheme="majorEastAsia" w:cstheme="minorHAnsi"/>
          <w:b/>
          <w:bCs/>
          <w:color w:val="2891E1"/>
          <w:sz w:val="28"/>
          <w:szCs w:val="28"/>
        </w:rPr>
      </w:pPr>
      <w:r>
        <w:br w:type="page"/>
      </w:r>
    </w:p>
    <w:p w:rsidRPr="002C2A72" w:rsidR="002C2A72" w:rsidP="005D7E8D" w:rsidRDefault="002C2A72" w14:paraId="251E546E" w14:textId="16A80D55">
      <w:pPr>
        <w:pStyle w:val="Kop1"/>
      </w:pPr>
      <w:bookmarkStart w:name="_Toc192074111" w:id="0"/>
      <w:r w:rsidRPr="002C2A72">
        <w:t>Inleiding</w:t>
      </w:r>
      <w:bookmarkEnd w:id="0"/>
    </w:p>
    <w:p w:rsidRPr="002C2A72" w:rsidR="002C2A72" w:rsidP="002C2A72" w:rsidRDefault="002C2A72" w14:paraId="2638C066" w14:textId="40D74F21">
      <w:pPr>
        <w:rPr>
          <w:rFonts w:cstheme="minorHAnsi"/>
        </w:rPr>
      </w:pPr>
      <w:r w:rsidRPr="002C2A72">
        <w:rPr>
          <w:rFonts w:cstheme="minorHAnsi"/>
        </w:rPr>
        <w:t xml:space="preserve">Bij de meeste “natte” contracten van de </w:t>
      </w:r>
      <w:r w:rsidR="00B66BA8">
        <w:rPr>
          <w:rFonts w:cstheme="minorHAnsi"/>
        </w:rPr>
        <w:t>P</w:t>
      </w:r>
      <w:r w:rsidRPr="002C2A72">
        <w:rPr>
          <w:rFonts w:cstheme="minorHAnsi"/>
        </w:rPr>
        <w:t xml:space="preserve">rovincie </w:t>
      </w:r>
      <w:r w:rsidR="00743FC3">
        <w:rPr>
          <w:rFonts w:cstheme="minorHAnsi"/>
        </w:rPr>
        <w:t xml:space="preserve">Noord-Holland </w:t>
      </w:r>
      <w:r w:rsidRPr="002C2A72">
        <w:rPr>
          <w:rFonts w:cstheme="minorHAnsi"/>
        </w:rPr>
        <w:t xml:space="preserve">moet de Opdrachtnemer met hydrografische opnemingen aantonen dat de waterdiepte voldoet aan de in het contract gestelde eisen. </w:t>
      </w:r>
      <w:r w:rsidR="00743FC3">
        <w:rPr>
          <w:rFonts w:cstheme="minorHAnsi"/>
        </w:rPr>
        <w:t>De Provincie Noord-Holland</w:t>
      </w:r>
      <w:r w:rsidRPr="002C2A72">
        <w:rPr>
          <w:rFonts w:cstheme="minorHAnsi"/>
        </w:rPr>
        <w:t xml:space="preserve"> stelt daarbij eisen aan de kwaliteit van de hydrografische opnemingen en de inhoud en vorm van de op te leveren producten. </w:t>
      </w:r>
      <w:r w:rsidR="004E4120">
        <w:rPr>
          <w:rFonts w:cstheme="minorHAnsi"/>
        </w:rPr>
        <w:t xml:space="preserve">Voor deze eisen wordt gebruik gemaakt van de Nederlandse Normen voor Hydrografische Opnemingen </w:t>
      </w:r>
      <w:r w:rsidR="0049043A">
        <w:rPr>
          <w:rFonts w:cstheme="minorHAnsi"/>
        </w:rPr>
        <w:t>(2</w:t>
      </w:r>
      <w:r w:rsidRPr="0049043A" w:rsidR="0049043A">
        <w:rPr>
          <w:rFonts w:cstheme="minorHAnsi"/>
          <w:vertAlign w:val="superscript"/>
        </w:rPr>
        <w:t>e</w:t>
      </w:r>
      <w:r w:rsidR="0049043A">
        <w:rPr>
          <w:rFonts w:cstheme="minorHAnsi"/>
        </w:rPr>
        <w:t xml:space="preserve"> edititie januari 2022)</w:t>
      </w:r>
      <w:r w:rsidR="00D33E9B">
        <w:rPr>
          <w:rFonts w:cstheme="minorHAnsi"/>
        </w:rPr>
        <w:t>.</w:t>
      </w:r>
    </w:p>
    <w:p w:rsidRPr="002C2A72" w:rsidR="005F293F" w:rsidP="215C3E9E" w:rsidRDefault="005F293F" w14:paraId="3B283D8F" w14:textId="2B9E8195">
      <w:pPr>
        <w:pStyle w:val="Kop1"/>
        <w:rPr>
          <w:rFonts w:cs="Arial" w:cstheme="minorBidi"/>
        </w:rPr>
      </w:pPr>
      <w:bookmarkStart w:name="_Toc192074112" w:id="8"/>
      <w:r w:rsidR="60B074A5">
        <w:rPr/>
        <w:t>Doel document</w:t>
      </w:r>
      <w:r w:rsidR="60B074A5">
        <w:rPr/>
        <w:t>.</w:t>
      </w:r>
      <w:bookmarkEnd w:id="8"/>
    </w:p>
    <w:p w:rsidRPr="002C2A72" w:rsidR="005F293F" w:rsidP="0BB76710" w:rsidRDefault="005F293F" w14:paraId="11CE7044" w14:textId="14A85A48">
      <w:pPr>
        <w:pStyle w:val="Variabelegegevens"/>
        <w:rPr>
          <w:rFonts w:cs="Arial" w:cstheme="minorBidi"/>
        </w:rPr>
      </w:pPr>
      <w:r w:rsidRPr="0BB76710" w:rsidR="005F293F">
        <w:rPr>
          <w:rFonts w:cs="Arial" w:cstheme="minorBidi"/>
        </w:rPr>
        <w:t>Doel van dit document is het beschrijven van</w:t>
      </w:r>
      <w:r w:rsidRPr="0BB76710" w:rsidR="262D24F3">
        <w:rPr>
          <w:rFonts w:cs="Arial" w:cstheme="minorBidi"/>
        </w:rPr>
        <w:t xml:space="preserve"> de </w:t>
      </w:r>
      <w:r w:rsidRPr="0BB76710" w:rsidR="262D24F3">
        <w:rPr>
          <w:rFonts w:cs="Arial" w:cstheme="minorBidi"/>
        </w:rPr>
        <w:t>inmetingseisen</w:t>
      </w:r>
      <w:r w:rsidRPr="0BB76710" w:rsidR="262D24F3">
        <w:rPr>
          <w:rFonts w:cs="Arial" w:cstheme="minorBidi"/>
        </w:rPr>
        <w:t xml:space="preserve"> en</w:t>
      </w:r>
      <w:r w:rsidRPr="0BB76710" w:rsidR="005F293F">
        <w:rPr>
          <w:rFonts w:cs="Arial" w:cstheme="minorBidi"/>
        </w:rPr>
        <w:t xml:space="preserve"> de aanleveringsvormen van de hydrografische metingen welke door de Opdrachtnemer </w:t>
      </w:r>
      <w:r w:rsidRPr="0BB76710" w:rsidR="21694939">
        <w:rPr>
          <w:rFonts w:cs="Arial" w:cstheme="minorBidi"/>
        </w:rPr>
        <w:t>worden uitgevoerd</w:t>
      </w:r>
    </w:p>
    <w:p w:rsidR="0BB76710" w:rsidP="0BB76710" w:rsidRDefault="0BB76710" w14:paraId="66ECF95F" w14:textId="6E43B001">
      <w:pPr>
        <w:pStyle w:val="Variabelegegevens"/>
        <w:rPr>
          <w:rFonts w:cs="Arial" w:cstheme="minorBidi"/>
        </w:rPr>
      </w:pPr>
    </w:p>
    <w:p w:rsidRPr="00FA3D25" w:rsidR="00946562" w:rsidP="0BB76710" w:rsidRDefault="00946562" w14:paraId="79357B37" w14:textId="5CAECD11">
      <w:pPr>
        <w:pStyle w:val="Variabelegegevens"/>
        <w:rPr>
          <w:rFonts w:cs="Calibri" w:cstheme="minorAscii"/>
          <w:i w:val="1"/>
          <w:iCs w:val="1"/>
        </w:rPr>
      </w:pPr>
      <w:r w:rsidRPr="0BB76710" w:rsidR="00946562">
        <w:rPr>
          <w:rFonts w:cs="Calibri" w:cstheme="minorAscii"/>
          <w:i w:val="1"/>
          <w:iCs w:val="1"/>
        </w:rPr>
        <w:t xml:space="preserve">Met de Opdrachtnemer in dit document wordt </w:t>
      </w:r>
      <w:r w:rsidRPr="0BB76710" w:rsidR="00FA3D25">
        <w:rPr>
          <w:rFonts w:cs="Calibri" w:cstheme="minorAscii"/>
          <w:i w:val="1"/>
          <w:iCs w:val="1"/>
        </w:rPr>
        <w:t xml:space="preserve">bedoeld de partij die daadwerkelijk de metingen </w:t>
      </w:r>
      <w:r w:rsidRPr="0BB76710" w:rsidR="00FA3D25">
        <w:rPr>
          <w:rFonts w:cs="Calibri" w:cstheme="minorAscii"/>
          <w:i w:val="1"/>
          <w:iCs w:val="1"/>
        </w:rPr>
        <w:t>uitvoert</w:t>
      </w:r>
      <w:r>
        <w:br/>
      </w:r>
      <w:r w:rsidRPr="0BB76710" w:rsidR="00AA4EB8">
        <w:rPr>
          <w:rFonts w:cs="Calibri" w:cstheme="minorAscii"/>
          <w:i w:val="1"/>
          <w:iCs w:val="1"/>
        </w:rPr>
        <w:t>Hier wordt geen onderscheid gemaakt of de partij in directe opdracht van PNH werkt of in opdracht van een andere partij (bijv. in onderaanneming).</w:t>
      </w:r>
    </w:p>
    <w:p w:rsidR="002C2A72" w:rsidP="00A6245F" w:rsidRDefault="002C2A72" w14:paraId="73B87C14" w14:textId="759044BE">
      <w:pPr>
        <w:pStyle w:val="Kop1"/>
      </w:pPr>
      <w:bookmarkStart w:name="_Toc192074113" w:id="19"/>
      <w:r w:rsidRPr="002C2A72">
        <w:t xml:space="preserve">Toepassingsgebied </w:t>
      </w:r>
      <w:r>
        <w:t>document</w:t>
      </w:r>
      <w:bookmarkEnd w:id="19"/>
    </w:p>
    <w:p w:rsidR="005E10D8" w:rsidP="005E10D8" w:rsidRDefault="005E10D8" w14:paraId="66C97B71" w14:textId="507175D3">
      <w:pPr>
        <w:rPr>
          <w:rFonts w:cstheme="minorHAnsi"/>
        </w:rPr>
      </w:pPr>
      <w:r>
        <w:rPr>
          <w:rFonts w:cstheme="minorHAnsi"/>
        </w:rPr>
        <w:t xml:space="preserve">De in dit document beschreven eisen zijn van toepassing op </w:t>
      </w:r>
      <w:r w:rsidRPr="002C2A72" w:rsidR="00FC5851">
        <w:rPr>
          <w:rFonts w:cstheme="minorHAnsi"/>
        </w:rPr>
        <w:t>hydrografische opnemingen</w:t>
      </w:r>
      <w:r>
        <w:rPr>
          <w:rFonts w:cstheme="minorHAnsi"/>
        </w:rPr>
        <w:t xml:space="preserve"> van waterbodem ten behoeve van:</w:t>
      </w:r>
    </w:p>
    <w:p w:rsidRPr="008F676E" w:rsidR="002C2A72" w:rsidP="3F7DDA1B" w:rsidRDefault="008F676E" w14:paraId="31763A36" w14:textId="6FDB425A">
      <w:pPr>
        <w:pStyle w:val="Lijstalinea"/>
        <w:numPr>
          <w:ilvl w:val="0"/>
          <w:numId w:val="8"/>
        </w:numPr>
        <w:rPr>
          <w:rFonts w:cs="Arial" w:cstheme="minorBidi"/>
        </w:rPr>
      </w:pPr>
      <w:r w:rsidRPr="3F7DDA1B" w:rsidR="5C048F9E">
        <w:rPr>
          <w:rFonts w:cs="Arial" w:cstheme="minorBidi"/>
        </w:rPr>
        <w:t xml:space="preserve">Monitoring </w:t>
      </w:r>
      <w:r w:rsidRPr="3F7DDA1B" w:rsidR="68A5A640">
        <w:rPr>
          <w:rFonts w:cs="Arial" w:cstheme="minorBidi"/>
        </w:rPr>
        <w:t xml:space="preserve">en </w:t>
      </w:r>
      <w:r w:rsidRPr="3F7DDA1B" w:rsidR="68A5A640">
        <w:rPr>
          <w:rFonts w:cs="Arial" w:cstheme="minorBidi"/>
        </w:rPr>
        <w:t>prognotisering</w:t>
      </w:r>
      <w:r w:rsidRPr="3F7DDA1B" w:rsidR="68A5A640">
        <w:rPr>
          <w:rFonts w:cs="Arial" w:cstheme="minorBidi"/>
        </w:rPr>
        <w:t xml:space="preserve"> </w:t>
      </w:r>
      <w:r w:rsidRPr="3F7DDA1B" w:rsidR="5C048F9E">
        <w:rPr>
          <w:rFonts w:cs="Arial" w:cstheme="minorBidi"/>
        </w:rPr>
        <w:t xml:space="preserve">van waterbodems ten behoeve van </w:t>
      </w:r>
      <w:r w:rsidRPr="3F7DDA1B" w:rsidR="36613AB2">
        <w:rPr>
          <w:rFonts w:cs="Arial" w:cstheme="minorBidi"/>
        </w:rPr>
        <w:t>d</w:t>
      </w:r>
      <w:r w:rsidRPr="3F7DDA1B" w:rsidR="783ACC56">
        <w:rPr>
          <w:rFonts w:cs="Arial" w:cstheme="minorBidi"/>
        </w:rPr>
        <w:t>agelijks beheer en onderhoud</w:t>
      </w:r>
    </w:p>
    <w:p w:rsidR="002C2A72" w:rsidP="002C2A72" w:rsidRDefault="002C2A72" w14:paraId="7A009568" w14:textId="19BB8DE1">
      <w:pPr>
        <w:pStyle w:val="Lijstalinea"/>
        <w:numPr>
          <w:ilvl w:val="0"/>
          <w:numId w:val="8"/>
        </w:numPr>
        <w:rPr>
          <w:rFonts w:cstheme="minorHAnsi"/>
        </w:rPr>
      </w:pPr>
      <w:r>
        <w:rPr>
          <w:rFonts w:cstheme="minorHAnsi"/>
        </w:rPr>
        <w:t>Projectvoorbereiding</w:t>
      </w:r>
      <w:r w:rsidR="008F676E">
        <w:rPr>
          <w:rFonts w:cstheme="minorHAnsi"/>
        </w:rPr>
        <w:t xml:space="preserve"> van baggerwerkzaamheden</w:t>
      </w:r>
    </w:p>
    <w:p w:rsidR="002C2A72" w:rsidP="002C2A72" w:rsidRDefault="0088067B" w14:paraId="0B3E1177" w14:textId="3C9B82E9">
      <w:pPr>
        <w:pStyle w:val="Lijstalinea"/>
        <w:numPr>
          <w:ilvl w:val="0"/>
          <w:numId w:val="8"/>
        </w:numPr>
        <w:rPr>
          <w:rFonts w:cstheme="minorHAnsi"/>
        </w:rPr>
      </w:pPr>
      <w:r>
        <w:rPr>
          <w:rFonts w:cstheme="minorHAnsi"/>
        </w:rPr>
        <w:t>Uitvoering van baggerwerkzaamheden</w:t>
      </w:r>
      <w:r w:rsidR="00A6245F">
        <w:rPr>
          <w:rFonts w:cstheme="minorHAnsi"/>
        </w:rPr>
        <w:t xml:space="preserve"> </w:t>
      </w:r>
    </w:p>
    <w:p w:rsidR="008626CE" w:rsidP="002C2A72" w:rsidRDefault="008626CE" w14:paraId="2E3D3C95" w14:textId="276D4BDF">
      <w:pPr>
        <w:pStyle w:val="Lijstalinea"/>
        <w:numPr>
          <w:ilvl w:val="0"/>
          <w:numId w:val="8"/>
        </w:numPr>
        <w:rPr>
          <w:rFonts w:cstheme="minorHAnsi"/>
        </w:rPr>
      </w:pPr>
      <w:r>
        <w:rPr>
          <w:rFonts w:cstheme="minorHAnsi"/>
        </w:rPr>
        <w:t>Instandhouding</w:t>
      </w:r>
      <w:r w:rsidR="00F37312">
        <w:rPr>
          <w:rFonts w:cstheme="minorHAnsi"/>
        </w:rPr>
        <w:t xml:space="preserve"> vaarwegen en</w:t>
      </w:r>
      <w:r w:rsidR="00224854">
        <w:rPr>
          <w:rFonts w:cstheme="minorHAnsi"/>
        </w:rPr>
        <w:t xml:space="preserve"> </w:t>
      </w:r>
      <w:r w:rsidR="00F37312">
        <w:rPr>
          <w:rFonts w:cstheme="minorHAnsi"/>
        </w:rPr>
        <w:t>waterwegen</w:t>
      </w:r>
    </w:p>
    <w:p w:rsidRPr="002C2A72" w:rsidR="00842F36" w:rsidP="002C2A72" w:rsidRDefault="00842F36" w14:paraId="1338F57C" w14:textId="643E4397">
      <w:pPr>
        <w:pStyle w:val="Lijstalinea"/>
        <w:numPr>
          <w:ilvl w:val="0"/>
          <w:numId w:val="8"/>
        </w:numPr>
        <w:rPr>
          <w:rFonts w:cstheme="minorHAnsi"/>
        </w:rPr>
      </w:pPr>
      <w:r>
        <w:rPr>
          <w:rFonts w:cstheme="minorHAnsi"/>
        </w:rPr>
        <w:t>…………………..</w:t>
      </w:r>
    </w:p>
    <w:p w:rsidRPr="002C2A72" w:rsidR="00C92B3A" w:rsidP="005D7E8D" w:rsidRDefault="00AE3D8E" w14:paraId="63F3C913" w14:textId="49DBBF0B">
      <w:pPr>
        <w:pStyle w:val="Kop1"/>
        <w:rPr/>
      </w:pPr>
      <w:bookmarkStart w:name="_Toc192074114" w:id="22"/>
      <w:r w:rsidR="162719D8">
        <w:rPr/>
        <w:t>Eisen aan</w:t>
      </w:r>
      <w:r w:rsidR="7CD0A73A">
        <w:rPr/>
        <w:t xml:space="preserve"> </w:t>
      </w:r>
      <w:r w:rsidR="162719D8">
        <w:rPr/>
        <w:t xml:space="preserve">inwinning </w:t>
      </w:r>
      <w:r w:rsidR="2D37E73F">
        <w:rPr/>
        <w:t xml:space="preserve">en verwerking </w:t>
      </w:r>
      <w:r w:rsidR="162719D8">
        <w:rPr/>
        <w:t>hydrografische opnemingen</w:t>
      </w:r>
      <w:bookmarkEnd w:id="22"/>
    </w:p>
    <w:p w:rsidR="3F7DDA1B" w:rsidP="3F7DDA1B" w:rsidRDefault="3F7DDA1B" w14:paraId="1EBAE064" w14:textId="62D36177">
      <w:pPr>
        <w:pStyle w:val="Variabelegegevens"/>
        <w:rPr>
          <w:rFonts w:cs="Calibri" w:cstheme="minorAscii"/>
        </w:rPr>
      </w:pPr>
    </w:p>
    <w:p w:rsidRPr="002C2A72" w:rsidR="00C92B3A" w:rsidP="00C92B3A" w:rsidRDefault="00C92B3A" w14:paraId="1A75D258" w14:textId="77777777">
      <w:pPr>
        <w:pStyle w:val="Variabelegegevens"/>
        <w:rPr>
          <w:rFonts w:cstheme="minorHAnsi"/>
        </w:rPr>
      </w:pPr>
      <w:r w:rsidRPr="002C2A72">
        <w:rPr>
          <w:rFonts w:cstheme="minorHAnsi"/>
        </w:rPr>
        <w:t>Voor de werkzaamheden gelden onderstaande eisen:</w:t>
      </w:r>
    </w:p>
    <w:p w:rsidR="00664682" w:rsidP="5D91FC9E" w:rsidRDefault="00664682" w14:paraId="27D38C30" w14:textId="0CEC2FC2">
      <w:pPr>
        <w:pStyle w:val="Variabelegegevens"/>
        <w:numPr>
          <w:ilvl w:val="0"/>
          <w:numId w:val="13"/>
        </w:numPr>
        <w:rPr>
          <w:rFonts w:cstheme="minorBidi"/>
        </w:rPr>
      </w:pPr>
      <w:r w:rsidRPr="5D91FC9E">
        <w:rPr>
          <w:rFonts w:cstheme="minorBidi"/>
        </w:rPr>
        <w:t>Het te gebruiken coördinatenstelsel is</w:t>
      </w:r>
      <w:r w:rsidR="006F528F">
        <w:rPr>
          <w:rFonts w:cstheme="minorBidi"/>
        </w:rPr>
        <w:t xml:space="preserve"> </w:t>
      </w:r>
      <w:r w:rsidRPr="5D91FC9E">
        <w:rPr>
          <w:rFonts w:cstheme="minorBidi"/>
        </w:rPr>
        <w:t xml:space="preserve">RD-NAP conform de meest recente versie van de procedure RDNAPTRANS™. Informatie over deze procedure is te vinden op de website </w:t>
      </w:r>
      <w:hyperlink r:id="rId17">
        <w:r w:rsidRPr="5D91FC9E">
          <w:rPr>
            <w:rStyle w:val="Hyperlink"/>
            <w:rFonts w:cstheme="minorBidi"/>
          </w:rPr>
          <w:t>RDNAPTRANS - NSGI</w:t>
        </w:r>
      </w:hyperlink>
      <w:r w:rsidRPr="5D91FC9E">
        <w:rPr>
          <w:rFonts w:cstheme="minorBidi"/>
        </w:rPr>
        <w:t>.</w:t>
      </w:r>
    </w:p>
    <w:p w:rsidR="00C47D97" w:rsidP="00C47D97" w:rsidRDefault="00C47D97" w14:paraId="1C3D29E3" w14:textId="77777777">
      <w:pPr>
        <w:pStyle w:val="Variabelegegevens"/>
        <w:ind w:left="360"/>
        <w:rPr>
          <w:rFonts w:cstheme="minorHAnsi"/>
        </w:rPr>
      </w:pPr>
    </w:p>
    <w:p w:rsidRPr="00E42663" w:rsidR="00E42663" w:rsidP="315CF433" w:rsidRDefault="00E42663" w14:paraId="2A601384" w14:textId="2DDB6BE4">
      <w:pPr>
        <w:pStyle w:val="Variabelegegevens"/>
        <w:numPr>
          <w:ilvl w:val="0"/>
          <w:numId w:val="13"/>
        </w:numPr>
        <w:rPr>
          <w:rFonts w:cstheme="minorBidi"/>
        </w:rPr>
      </w:pPr>
      <w:r w:rsidRPr="315CF433">
        <w:rPr>
          <w:rFonts w:cstheme="minorBidi"/>
        </w:rPr>
        <w:t>Indien er gewerkt wordt met profielgegevens dient de Opdrachtnemer voor de uitvoering van het Werk, in overleg met de Opdrachtgever, een kilometrering en een aslijn vast te stellen</w:t>
      </w:r>
      <w:r w:rsidR="00BE7D71">
        <w:rPr>
          <w:rFonts w:cstheme="minorBidi"/>
        </w:rPr>
        <w:t>.</w:t>
      </w:r>
      <w:r>
        <w:br/>
      </w:r>
      <w:r w:rsidRPr="315CF433">
        <w:rPr>
          <w:rFonts w:cstheme="minorBidi"/>
        </w:rPr>
        <w:t xml:space="preserve">De volgende kenmerken dienen </w:t>
      </w:r>
      <w:r w:rsidRPr="315CF433" w:rsidR="00245CDA">
        <w:rPr>
          <w:rFonts w:cstheme="minorBidi"/>
        </w:rPr>
        <w:t xml:space="preserve">daarbij </w:t>
      </w:r>
      <w:r w:rsidRPr="315CF433">
        <w:rPr>
          <w:rFonts w:cstheme="minorBidi"/>
        </w:rPr>
        <w:t xml:space="preserve">te worden vastgesteld: </w:t>
      </w:r>
    </w:p>
    <w:p w:rsidRPr="00E42663" w:rsidR="00E42663" w:rsidP="00F836D4" w:rsidRDefault="00E42663" w14:paraId="42D987BE" w14:textId="77777777">
      <w:pPr>
        <w:pStyle w:val="Variabelegegevens"/>
        <w:numPr>
          <w:ilvl w:val="0"/>
          <w:numId w:val="14"/>
        </w:numPr>
        <w:rPr>
          <w:rFonts w:cstheme="minorHAnsi"/>
        </w:rPr>
      </w:pPr>
      <w:r w:rsidRPr="00E42663">
        <w:rPr>
          <w:rFonts w:cstheme="minorHAnsi"/>
        </w:rPr>
        <w:t>ligging van de aslijn (XY-coördinatenlijst);</w:t>
      </w:r>
    </w:p>
    <w:p w:rsidRPr="00E42663" w:rsidR="00E42663" w:rsidP="00F836D4" w:rsidRDefault="00E42663" w14:paraId="2E39673B" w14:textId="77777777">
      <w:pPr>
        <w:pStyle w:val="Variabelegegevens"/>
        <w:numPr>
          <w:ilvl w:val="0"/>
          <w:numId w:val="14"/>
        </w:numPr>
        <w:rPr>
          <w:rFonts w:cstheme="minorHAnsi"/>
        </w:rPr>
      </w:pPr>
      <w:r w:rsidRPr="00E42663">
        <w:rPr>
          <w:rFonts w:cstheme="minorHAnsi"/>
        </w:rPr>
        <w:t>richting van de oplopende kilometrering;</w:t>
      </w:r>
    </w:p>
    <w:p w:rsidR="005D7E8D" w:rsidP="00F836D4" w:rsidRDefault="00E42663" w14:paraId="2333B3C4" w14:textId="717CAD59">
      <w:pPr>
        <w:pStyle w:val="Variabelegegevens"/>
        <w:numPr>
          <w:ilvl w:val="0"/>
          <w:numId w:val="14"/>
        </w:numPr>
        <w:rPr>
          <w:rFonts w:cstheme="minorHAnsi"/>
        </w:rPr>
      </w:pPr>
      <w:r w:rsidRPr="00E42663">
        <w:rPr>
          <w:rFonts w:cstheme="minorHAnsi"/>
        </w:rPr>
        <w:t>definitie van het nulpunt (XY-coördinaten van een bepaalde kilometerwaarde).</w:t>
      </w:r>
      <w:r w:rsidR="00C47D97">
        <w:rPr>
          <w:rFonts w:cstheme="minorHAnsi"/>
        </w:rPr>
        <w:br/>
      </w:r>
    </w:p>
    <w:p w:rsidRPr="007B721C" w:rsidR="007B721C" w:rsidP="0031330F" w:rsidRDefault="002C1792" w14:paraId="357D163C" w14:textId="77777777">
      <w:pPr>
        <w:pStyle w:val="Lijstalinea"/>
        <w:numPr>
          <w:ilvl w:val="0"/>
          <w:numId w:val="13"/>
        </w:numPr>
      </w:pPr>
      <w:r w:rsidRPr="0031330F">
        <w:rPr>
          <w:rFonts w:cstheme="minorHAnsi"/>
        </w:rPr>
        <w:t xml:space="preserve">Alle voor deze </w:t>
      </w:r>
      <w:r w:rsidR="00FC5851">
        <w:rPr>
          <w:rFonts w:cstheme="minorHAnsi"/>
        </w:rPr>
        <w:t>hydrografische opnemingen</w:t>
      </w:r>
      <w:r w:rsidRPr="0031330F">
        <w:rPr>
          <w:rFonts w:cstheme="minorHAnsi"/>
        </w:rPr>
        <w:t xml:space="preserve"> gebruikte grids dienen te voldoen aan het volgende</w:t>
      </w:r>
      <w:r w:rsidR="007B721C">
        <w:rPr>
          <w:rFonts w:cstheme="minorHAnsi"/>
        </w:rPr>
        <w:t>:</w:t>
      </w:r>
    </w:p>
    <w:p w:rsidRPr="00816FFA" w:rsidR="00816FFA" w:rsidP="00816FFA" w:rsidRDefault="002C1792" w14:paraId="6556526A" w14:textId="77777777">
      <w:pPr>
        <w:pStyle w:val="Lijstalinea"/>
        <w:numPr>
          <w:ilvl w:val="0"/>
          <w:numId w:val="14"/>
        </w:numPr>
      </w:pPr>
      <w:r w:rsidRPr="00101C29">
        <w:rPr>
          <w:rFonts w:cstheme="minorHAnsi"/>
        </w:rPr>
        <w:t xml:space="preserve">De oriëntatie van de gridcellen is noord gericht; </w:t>
      </w:r>
    </w:p>
    <w:p w:rsidRPr="00AB1928" w:rsidR="002C1792" w:rsidP="334756CC" w:rsidRDefault="002C1792" w14:paraId="535B5DFF" w14:textId="03580294">
      <w:pPr>
        <w:pStyle w:val="Lijstalinea"/>
        <w:numPr>
          <w:ilvl w:val="0"/>
          <w:numId w:val="14"/>
        </w:numPr>
        <w:ind/>
        <w:rPr>
          <w:i w:val="0"/>
          <w:iCs w:val="0"/>
        </w:rPr>
      </w:pPr>
      <w:r w:rsidRPr="334756CC" w:rsidR="0862D847">
        <w:rPr>
          <w:rFonts w:cs="Calibri" w:cstheme="minorAscii"/>
        </w:rPr>
        <w:t xml:space="preserve">De virtuele oorsprong (0,0) van het XY-coördinatenstelsel valt samen met een hoekpunt van een </w:t>
      </w:r>
      <w:r w:rsidRPr="334756CC" w:rsidR="0862D847">
        <w:rPr>
          <w:rFonts w:cs="Calibri" w:cstheme="minorAscii"/>
        </w:rPr>
        <w:t>gridcel</w:t>
      </w:r>
      <w:r w:rsidRPr="334756CC" w:rsidR="0862D847">
        <w:rPr>
          <w:rFonts w:cs="Calibri" w:cstheme="minorAscii"/>
        </w:rPr>
        <w:t xml:space="preserve">. </w:t>
      </w:r>
      <w:r w:rsidRPr="334756CC" w:rsidR="4C7A5352">
        <w:rPr>
          <w:i w:val="1"/>
          <w:iCs w:val="1"/>
        </w:rPr>
        <w:t xml:space="preserve"> </w:t>
      </w:r>
      <w:r w:rsidRPr="334756CC" w:rsidR="4C7A5352">
        <w:rPr>
          <w:i w:val="0"/>
          <w:iCs w:val="0"/>
        </w:rPr>
        <w:t>Dit is van belang o</w:t>
      </w:r>
      <w:r w:rsidRPr="334756CC" w:rsidR="5E41930B">
        <w:rPr>
          <w:i w:val="0"/>
          <w:iCs w:val="0"/>
        </w:rPr>
        <w:t>m</w:t>
      </w:r>
      <w:r w:rsidRPr="334756CC" w:rsidR="4C7A5352">
        <w:rPr>
          <w:i w:val="0"/>
          <w:iCs w:val="0"/>
        </w:rPr>
        <w:t xml:space="preserve"> bij het combineren of analyseren van </w:t>
      </w:r>
      <w:r w:rsidRPr="334756CC" w:rsidR="4C7A5352">
        <w:rPr>
          <w:i w:val="0"/>
          <w:iCs w:val="0"/>
        </w:rPr>
        <w:t>grids</w:t>
      </w:r>
      <w:r w:rsidRPr="334756CC" w:rsidR="4C7A5352">
        <w:rPr>
          <w:i w:val="0"/>
          <w:iCs w:val="0"/>
        </w:rPr>
        <w:t xml:space="preserve"> geen problemen te krijgen met cellen die niet op elkaar passen</w:t>
      </w:r>
      <w:r w:rsidRPr="334756CC" w:rsidR="6961799E">
        <w:rPr>
          <w:i w:val="0"/>
          <w:iCs w:val="0"/>
        </w:rPr>
        <w:t>.</w:t>
      </w:r>
    </w:p>
    <w:p w:rsidR="002C1792" w:rsidP="002C1792" w:rsidRDefault="002C1792" w14:paraId="47FF01D8" w14:textId="77777777">
      <w:pPr>
        <w:pStyle w:val="Variabelegegevens"/>
        <w:rPr>
          <w:rFonts w:cstheme="minorHAnsi"/>
        </w:rPr>
      </w:pPr>
    </w:p>
    <w:p w:rsidRPr="003637C6" w:rsidR="003637C6" w:rsidP="00475BA3" w:rsidRDefault="003637C6" w14:paraId="5C06ED6F" w14:textId="4006E89B">
      <w:pPr>
        <w:pStyle w:val="Variabelegegevens"/>
        <w:numPr>
          <w:ilvl w:val="0"/>
          <w:numId w:val="13"/>
        </w:numPr>
        <w:rPr>
          <w:rFonts w:cstheme="minorHAnsi"/>
        </w:rPr>
      </w:pPr>
      <w:r w:rsidRPr="003637C6">
        <w:rPr>
          <w:rFonts w:cstheme="minorHAnsi"/>
        </w:rPr>
        <w:t>Op de door de Opdrachtnemer uit te voeren hydrografische opnemingen zijn de “Nederlandse normen voor hydrografische opnemingen</w:t>
      </w:r>
      <w:r w:rsidR="00036544">
        <w:rPr>
          <w:rFonts w:cstheme="minorHAnsi"/>
        </w:rPr>
        <w:t xml:space="preserve"> 2</w:t>
      </w:r>
      <w:r w:rsidRPr="00036544" w:rsidR="00036544">
        <w:rPr>
          <w:rFonts w:cstheme="minorHAnsi"/>
          <w:vertAlign w:val="superscript"/>
        </w:rPr>
        <w:t>e</w:t>
      </w:r>
      <w:r w:rsidR="00036544">
        <w:rPr>
          <w:rFonts w:cstheme="minorHAnsi"/>
        </w:rPr>
        <w:t xml:space="preserve"> editie januari 2022</w:t>
      </w:r>
      <w:r w:rsidRPr="003637C6">
        <w:rPr>
          <w:rFonts w:cstheme="minorHAnsi"/>
        </w:rPr>
        <w:t xml:space="preserve">” van toepassing. Deze normen zijn te downloaden van: </w:t>
      </w:r>
      <w:hyperlink w:history="1" r:id="rId18">
        <w:r w:rsidRPr="003637C6">
          <w:rPr>
            <w:rStyle w:val="Hyperlink"/>
            <w:rFonts w:cstheme="minorHAnsi"/>
          </w:rPr>
          <w:t>www.rws.nl/datacontracteisen</w:t>
        </w:r>
      </w:hyperlink>
      <w:r w:rsidRPr="003637C6">
        <w:rPr>
          <w:rFonts w:cstheme="minorHAnsi"/>
        </w:rPr>
        <w:t xml:space="preserve">, tabblad Hydrografische normen. </w:t>
      </w:r>
    </w:p>
    <w:p w:rsidR="008626CE" w:rsidP="003637C6" w:rsidRDefault="008626CE" w14:paraId="42660F38" w14:textId="77777777">
      <w:pPr>
        <w:pStyle w:val="Variabelegegevens"/>
        <w:rPr>
          <w:rFonts w:cstheme="minorHAnsi"/>
        </w:rPr>
      </w:pPr>
    </w:p>
    <w:p w:rsidRPr="003637C6" w:rsidR="00CA5A36" w:rsidP="003637C6" w:rsidRDefault="003637C6" w14:paraId="6EAD86A3" w14:textId="40CC1B04">
      <w:pPr>
        <w:pStyle w:val="Variabelegegevens"/>
        <w:numPr>
          <w:ilvl w:val="0"/>
          <w:numId w:val="13"/>
        </w:numPr>
        <w:rPr>
          <w:rFonts w:cstheme="minorHAnsi"/>
        </w:rPr>
      </w:pPr>
      <w:r w:rsidRPr="003637C6">
        <w:rPr>
          <w:rFonts w:cstheme="minorHAnsi"/>
        </w:rPr>
        <w:t xml:space="preserve">In het kader van deze normen dient de </w:t>
      </w:r>
      <w:r w:rsidRPr="003F6931" w:rsidR="00486954">
        <w:rPr>
          <w:rFonts w:cstheme="minorHAnsi"/>
        </w:rPr>
        <w:t>O</w:t>
      </w:r>
      <w:r w:rsidRPr="003637C6">
        <w:rPr>
          <w:rFonts w:cstheme="minorHAnsi"/>
        </w:rPr>
        <w:t xml:space="preserve">pdrachtnemer te voldoen aan </w:t>
      </w:r>
      <w:r w:rsidRPr="003F6931" w:rsidR="006F3F72">
        <w:rPr>
          <w:rFonts w:cstheme="minorHAnsi"/>
        </w:rPr>
        <w:t>NL</w:t>
      </w:r>
      <w:r w:rsidRPr="003637C6">
        <w:rPr>
          <w:rFonts w:cstheme="minorHAnsi"/>
        </w:rPr>
        <w:t xml:space="preserve"> Norm</w:t>
      </w:r>
      <w:r w:rsidRPr="003F6931" w:rsidR="006F3F72">
        <w:rPr>
          <w:rFonts w:cstheme="minorHAnsi"/>
        </w:rPr>
        <w:t xml:space="preserve"> A</w:t>
      </w:r>
      <w:r w:rsidRPr="003637C6">
        <w:rPr>
          <w:rFonts w:cstheme="minorHAnsi"/>
        </w:rPr>
        <w:t xml:space="preserve">, met uitzondering van de eisen over een volledig bodemonderzoek. </w:t>
      </w:r>
      <w:r w:rsidRPr="003F6931" w:rsidR="00863D41">
        <w:rPr>
          <w:rFonts w:cstheme="minorHAnsi"/>
        </w:rPr>
        <w:br/>
      </w:r>
      <w:r w:rsidRPr="003F6931" w:rsidR="00CA5A36">
        <w:rPr>
          <w:rFonts w:cstheme="minorHAnsi"/>
        </w:rPr>
        <w:t xml:space="preserve">Alleen voor </w:t>
      </w:r>
      <w:r w:rsidRPr="003F6931" w:rsidR="008626CE">
        <w:rPr>
          <w:rFonts w:cstheme="minorHAnsi"/>
        </w:rPr>
        <w:t>inwinn</w:t>
      </w:r>
      <w:r w:rsidRPr="003F6931" w:rsidR="00486954">
        <w:rPr>
          <w:rFonts w:cstheme="minorHAnsi"/>
        </w:rPr>
        <w:t>i</w:t>
      </w:r>
      <w:r w:rsidRPr="003F6931" w:rsidR="008626CE">
        <w:rPr>
          <w:rFonts w:cstheme="minorHAnsi"/>
        </w:rPr>
        <w:t xml:space="preserve">gswerkzaamheden ten behoeve van de voorbereiding van baggerwerkzaamheden dient </w:t>
      </w:r>
      <w:r w:rsidRPr="003F6931" w:rsidR="00486954">
        <w:rPr>
          <w:rFonts w:cstheme="minorHAnsi"/>
        </w:rPr>
        <w:t>de O</w:t>
      </w:r>
      <w:r w:rsidRPr="003F6931" w:rsidR="008626CE">
        <w:rPr>
          <w:rFonts w:cstheme="minorHAnsi"/>
        </w:rPr>
        <w:t>pdrachtnemer te voldoen aan NL No</w:t>
      </w:r>
      <w:r w:rsidRPr="003F6931" w:rsidR="00863D41">
        <w:rPr>
          <w:rFonts w:cstheme="minorHAnsi"/>
        </w:rPr>
        <w:t>r</w:t>
      </w:r>
      <w:r w:rsidRPr="003F6931" w:rsidR="008626CE">
        <w:rPr>
          <w:rFonts w:cstheme="minorHAnsi"/>
        </w:rPr>
        <w:t>m A met inbegrip van h</w:t>
      </w:r>
      <w:r w:rsidRPr="003F6931" w:rsidR="00863D41">
        <w:rPr>
          <w:rFonts w:cstheme="minorHAnsi"/>
        </w:rPr>
        <w:t>e</w:t>
      </w:r>
      <w:r w:rsidRPr="003F6931" w:rsidR="008626CE">
        <w:rPr>
          <w:rFonts w:cstheme="minorHAnsi"/>
        </w:rPr>
        <w:t>t volledig bodemonderzoek.</w:t>
      </w:r>
    </w:p>
    <w:p w:rsidRPr="003F6931" w:rsidR="003637C6" w:rsidP="657E8B5E" w:rsidRDefault="003637C6" w14:paraId="0201835F" w14:textId="0EA2256A">
      <w:pPr>
        <w:pStyle w:val="Variabelegegevens"/>
        <w:rPr>
          <w:rFonts w:cstheme="minorBidi"/>
          <w:b/>
          <w:i/>
        </w:rPr>
      </w:pPr>
    </w:p>
    <w:p w:rsidRPr="009A5738" w:rsidR="009A5738" w:rsidP="75AFF248" w:rsidRDefault="00C92B3A" w14:paraId="63E3D3A9" w14:textId="77777777">
      <w:pPr>
        <w:pStyle w:val="Variabelegegevens"/>
        <w:numPr>
          <w:ilvl w:val="0"/>
          <w:numId w:val="13"/>
        </w:numPr>
        <w:rPr>
          <w:rFonts w:cs="Calibri" w:cstheme="minorAscii"/>
        </w:rPr>
      </w:pPr>
      <w:bookmarkStart w:name="_Ref192069075" w:id="24"/>
      <w:r w:rsidRPr="75AFF248" w:rsidR="15B55E93">
        <w:rPr>
          <w:rFonts w:cs="Calibri" w:cstheme="minorAscii"/>
        </w:rPr>
        <w:t xml:space="preserve">De </w:t>
      </w:r>
      <w:r w:rsidRPr="75AFF248" w:rsidR="544E56C3">
        <w:rPr>
          <w:rFonts w:cs="Calibri" w:cstheme="minorAscii"/>
        </w:rPr>
        <w:t>hydrografische opnemingen</w:t>
      </w:r>
      <w:r w:rsidRPr="75AFF248" w:rsidR="15B55E93">
        <w:rPr>
          <w:rFonts w:cs="Calibri" w:cstheme="minorAscii"/>
        </w:rPr>
        <w:t xml:space="preserve"> dienen </w:t>
      </w:r>
      <w:r w:rsidRPr="75AFF248" w:rsidR="15B55E93">
        <w:rPr>
          <w:rFonts w:cs="Calibri" w:cstheme="minorAscii"/>
        </w:rPr>
        <w:t>gebiedsdekkend</w:t>
      </w:r>
      <w:r w:rsidRPr="75AFF248" w:rsidR="15B55E93">
        <w:rPr>
          <w:rFonts w:cs="Calibri" w:cstheme="minorAscii"/>
        </w:rPr>
        <w:t xml:space="preserve"> te zijn (</w:t>
      </w:r>
      <w:r w:rsidRPr="75AFF248" w:rsidR="15B55E93">
        <w:rPr>
          <w:rFonts w:cs="Calibri" w:cstheme="minorAscii"/>
        </w:rPr>
        <w:t>multibeam</w:t>
      </w:r>
      <w:r w:rsidRPr="75AFF248" w:rsidR="15B55E93">
        <w:rPr>
          <w:rFonts w:cs="Calibri" w:cstheme="minorAscii"/>
        </w:rPr>
        <w:t xml:space="preserve"> o.a.);</w:t>
      </w:r>
      <w:bookmarkEnd w:id="24"/>
      <w:r>
        <w:br/>
      </w:r>
      <w:r w:rsidRPr="75AFF248" w:rsidR="746CC7EA">
        <w:rPr>
          <w:rFonts w:cs="Calibri" w:cstheme="minorAscii"/>
        </w:rPr>
        <w:t>Hierbij dient de datadichtheid (na validatie) minimaal te voldoen aan de volgende eisen:</w:t>
      </w:r>
    </w:p>
    <w:p w:rsidRPr="003D60BE" w:rsidR="009A5738" w:rsidP="48422513" w:rsidRDefault="009A5738" w14:paraId="363BDE46" w14:textId="4EFC02E3">
      <w:pPr>
        <w:pStyle w:val="Variabelegegevens"/>
        <w:numPr>
          <w:ilvl w:val="0"/>
          <w:numId w:val="14"/>
        </w:numPr>
        <w:ind w:hanging="294"/>
        <w:rPr>
          <w:rFonts w:cs="Arial" w:cstheme="minorBidi"/>
        </w:rPr>
      </w:pPr>
      <w:r w:rsidRPr="75AFF248" w:rsidR="62588EC6">
        <w:rPr>
          <w:rFonts w:cs="Arial" w:cstheme="minorBidi"/>
        </w:rPr>
        <w:t xml:space="preserve">10 hits per </w:t>
      </w:r>
      <w:r w:rsidRPr="75AFF248" w:rsidR="62588EC6">
        <w:rPr>
          <w:rFonts w:cs="Arial" w:cstheme="minorBidi"/>
        </w:rPr>
        <w:t>gridcel</w:t>
      </w:r>
      <w:r w:rsidRPr="75AFF248" w:rsidR="62588EC6">
        <w:rPr>
          <w:rFonts w:cs="Arial" w:cstheme="minorBidi"/>
        </w:rPr>
        <w:t xml:space="preserve"> (moet gelden voor 95% van de </w:t>
      </w:r>
      <w:r w:rsidRPr="75AFF248" w:rsidR="62588EC6">
        <w:rPr>
          <w:rFonts w:cs="Arial" w:cstheme="minorBidi"/>
        </w:rPr>
        <w:t>gridcellen</w:t>
      </w:r>
      <w:r w:rsidRPr="75AFF248" w:rsidR="62588EC6">
        <w:rPr>
          <w:rFonts w:cs="Arial" w:cstheme="minorBidi"/>
        </w:rPr>
        <w:t xml:space="preserve">), uitgaande van een </w:t>
      </w:r>
      <w:r w:rsidRPr="75AFF248" w:rsidR="62588EC6">
        <w:rPr>
          <w:rFonts w:cs="Arial" w:cstheme="minorBidi"/>
        </w:rPr>
        <w:t>grid</w:t>
      </w:r>
      <w:r w:rsidRPr="75AFF248" w:rsidR="62588EC6">
        <w:rPr>
          <w:rFonts w:cs="Arial" w:cstheme="minorBidi"/>
        </w:rPr>
        <w:t xml:space="preserve"> met </w:t>
      </w:r>
      <w:r w:rsidRPr="75AFF248" w:rsidR="62588EC6">
        <w:rPr>
          <w:rFonts w:cs="Arial" w:cstheme="minorBidi"/>
        </w:rPr>
        <w:t>gridcellen</w:t>
      </w:r>
      <w:r w:rsidRPr="75AFF248" w:rsidR="62588EC6">
        <w:rPr>
          <w:rFonts w:cs="Arial" w:cstheme="minorBidi"/>
        </w:rPr>
        <w:t xml:space="preserve"> van 1x1 m.;</w:t>
      </w:r>
    </w:p>
    <w:p w:rsidR="009A5738" w:rsidP="75AFF248" w:rsidRDefault="009A5738" w14:paraId="541DE955" w14:textId="51247CF3">
      <w:pPr>
        <w:pStyle w:val="Variabelegegevens"/>
        <w:ind w:left="426"/>
        <w:rPr>
          <w:rFonts w:cs="Arial" w:cstheme="minorBidi"/>
        </w:rPr>
      </w:pPr>
      <w:r w:rsidRPr="75AFF248" w:rsidR="746CC7EA">
        <w:rPr>
          <w:rFonts w:cs="Arial" w:cstheme="minorBidi"/>
        </w:rPr>
        <w:t xml:space="preserve">De gebieden (max. 5%) met minder dan het in het vorige punt genoemde aantal hits per </w:t>
      </w:r>
      <w:r w:rsidRPr="75AFF248" w:rsidR="746CC7EA">
        <w:rPr>
          <w:rFonts w:cs="Arial" w:cstheme="minorBidi"/>
        </w:rPr>
        <w:t>gridcel</w:t>
      </w:r>
      <w:r w:rsidRPr="75AFF248" w:rsidR="746CC7EA">
        <w:rPr>
          <w:rFonts w:cs="Arial" w:cstheme="minorBidi"/>
        </w:rPr>
        <w:t xml:space="preserve"> mogen aaneengesloten niet groter zijn dan 100 m2;</w:t>
      </w:r>
      <w:r>
        <w:br/>
      </w:r>
      <w:r w:rsidRPr="75AFF248" w:rsidR="746CC7EA">
        <w:rPr>
          <w:rFonts w:cs="Arial" w:cstheme="minorBidi"/>
        </w:rPr>
        <w:t>Voor gebieden met een diepte van meer dan 10 meter kan in overleg met de Opdrachtgever worden afgeweken van de hier gestelde eis aan de datadichtheid.</w:t>
      </w:r>
    </w:p>
    <w:p w:rsidR="001206B2" w:rsidP="001206B2" w:rsidRDefault="001206B2" w14:paraId="4F177FBD" w14:textId="77777777">
      <w:pPr>
        <w:pStyle w:val="Variabelegegevens"/>
        <w:rPr>
          <w:rFonts w:cstheme="minorHAnsi"/>
        </w:rPr>
      </w:pPr>
    </w:p>
    <w:p w:rsidRPr="009A5738" w:rsidR="001206B2" w:rsidP="001206B2" w:rsidRDefault="001206B2" w14:paraId="4ACC9C69" w14:textId="555BE217">
      <w:pPr>
        <w:pStyle w:val="Variabelegegevens"/>
        <w:numPr>
          <w:ilvl w:val="0"/>
          <w:numId w:val="13"/>
        </w:numPr>
        <w:rPr>
          <w:rFonts w:cstheme="minorHAnsi"/>
          <w:szCs w:val="22"/>
        </w:rPr>
      </w:pPr>
      <w:r w:rsidRPr="001206B2">
        <w:rPr>
          <w:rFonts w:cstheme="minorHAnsi"/>
          <w:szCs w:val="22"/>
        </w:rPr>
        <w:t>Bij de hydrografische opnemingen dient de Opdrachtnemer een frequentie te gebruiken van minimaal 200 kHz.</w:t>
      </w:r>
    </w:p>
    <w:p w:rsidRPr="003F6931" w:rsidR="00C92B3A" w:rsidP="00CB27BA" w:rsidRDefault="00C92B3A" w14:paraId="351337C9" w14:textId="1A8D3BF2">
      <w:pPr>
        <w:pStyle w:val="Variabelegegevens"/>
        <w:ind w:left="360"/>
        <w:rPr>
          <w:rFonts w:cstheme="minorHAnsi"/>
        </w:rPr>
      </w:pPr>
    </w:p>
    <w:p w:rsidRPr="002C2A72" w:rsidR="00C92B3A" w:rsidP="008E6244" w:rsidRDefault="00C92B3A" w14:paraId="3D4FEE3D" w14:textId="47417DE0">
      <w:pPr>
        <w:widowControl w:val="0"/>
        <w:numPr>
          <w:ilvl w:val="0"/>
          <w:numId w:val="13"/>
        </w:numPr>
        <w:suppressAutoHyphens w:val="0"/>
        <w:spacing w:line="240" w:lineRule="auto"/>
        <w:rPr>
          <w:rFonts w:cstheme="minorHAnsi"/>
          <w:szCs w:val="22"/>
        </w:rPr>
      </w:pPr>
      <w:r w:rsidRPr="002C2A72">
        <w:rPr>
          <w:rFonts w:cstheme="minorHAnsi"/>
          <w:szCs w:val="22"/>
        </w:rPr>
        <w:t>De te varen raaien t.b.v. de inwinning van meetgegevens dienen met een overlap van ten minste 2 meter gevaren te worden;</w:t>
      </w:r>
      <w:r w:rsidR="00CC39CD">
        <w:rPr>
          <w:rFonts w:cstheme="minorHAnsi"/>
          <w:szCs w:val="22"/>
        </w:rPr>
        <w:br/>
      </w:r>
    </w:p>
    <w:p w:rsidRPr="002C2A72" w:rsidR="00C92B3A" w:rsidP="08DD5912" w:rsidRDefault="00C92B3A" w14:paraId="3E737A4B" w14:textId="4C052FD4">
      <w:pPr>
        <w:pStyle w:val="Variabelegegevens"/>
        <w:numPr>
          <w:ilvl w:val="0"/>
          <w:numId w:val="13"/>
        </w:numPr>
        <w:rPr>
          <w:rFonts w:cs="Calibri" w:cstheme="minorAscii"/>
        </w:rPr>
      </w:pPr>
      <w:r w:rsidRPr="0A3A70A1" w:rsidR="00C92B3A">
        <w:rPr>
          <w:rFonts w:cs="Calibri" w:cstheme="minorAscii"/>
        </w:rPr>
        <w:t xml:space="preserve">Er dient ter plaatse van wacht-, afmeer, </w:t>
      </w:r>
      <w:r w:rsidRPr="0A3A70A1" w:rsidR="00C92B3A">
        <w:rPr>
          <w:rFonts w:cs="Calibri" w:cstheme="minorAscii"/>
        </w:rPr>
        <w:t>geleide</w:t>
      </w:r>
      <w:r w:rsidRPr="0A3A70A1" w:rsidR="00C92B3A">
        <w:rPr>
          <w:rFonts w:cs="Calibri" w:cstheme="minorAscii"/>
        </w:rPr>
        <w:t>v</w:t>
      </w:r>
      <w:r w:rsidRPr="0A3A70A1" w:rsidR="00C92B3A">
        <w:rPr>
          <w:rFonts w:cs="Calibri" w:cstheme="minorAscii"/>
        </w:rPr>
        <w:t>oorzien</w:t>
      </w:r>
      <w:r w:rsidRPr="0A3A70A1" w:rsidR="44BD852A">
        <w:rPr>
          <w:rFonts w:cs="Calibri" w:cstheme="minorAscii"/>
        </w:rPr>
        <w:t>in</w:t>
      </w:r>
      <w:r w:rsidRPr="0A3A70A1" w:rsidR="00C92B3A">
        <w:rPr>
          <w:rFonts w:cs="Calibri" w:cstheme="minorAscii"/>
        </w:rPr>
        <w:t>gen</w:t>
      </w:r>
      <w:r w:rsidRPr="0A3A70A1" w:rsidR="00C92B3A">
        <w:rPr>
          <w:rFonts w:cs="Calibri" w:cstheme="minorAscii"/>
        </w:rPr>
        <w:t>, kadeconstructies e.d. tot en om deze voorzieningen heen gemeten te worden;</w:t>
      </w:r>
      <w:r>
        <w:br/>
      </w:r>
    </w:p>
    <w:p w:rsidRPr="002C2A72" w:rsidR="00C92B3A" w:rsidP="008E6244" w:rsidRDefault="00C92B3A" w14:paraId="6F276ACE" w14:textId="6F767D68">
      <w:pPr>
        <w:pStyle w:val="Variabelegegevens"/>
        <w:numPr>
          <w:ilvl w:val="0"/>
          <w:numId w:val="13"/>
        </w:numPr>
        <w:rPr>
          <w:rFonts w:cstheme="minorHAnsi"/>
        </w:rPr>
      </w:pPr>
      <w:r w:rsidRPr="002C2A72">
        <w:rPr>
          <w:rFonts w:cstheme="minorHAnsi"/>
        </w:rPr>
        <w:t>Er dient zo hoog mogelijk op de onderwatertaluds grenzend aan de oevers te worden gemeten;</w:t>
      </w:r>
      <w:r w:rsidR="00CC39CD">
        <w:rPr>
          <w:rFonts w:cstheme="minorHAnsi"/>
        </w:rPr>
        <w:br/>
      </w:r>
    </w:p>
    <w:p w:rsidRPr="00544581" w:rsidR="00037D45" w:rsidP="00037D45" w:rsidRDefault="00C92B3A" w14:paraId="3AFF77C2" w14:textId="421C3A7E">
      <w:pPr>
        <w:pStyle w:val="Variabelegegevens"/>
        <w:numPr>
          <w:ilvl w:val="0"/>
          <w:numId w:val="13"/>
        </w:numPr>
        <w:rPr>
          <w:rFonts w:cstheme="minorHAnsi"/>
        </w:rPr>
      </w:pPr>
      <w:bookmarkStart w:name="_Ref192069109" w:id="28"/>
      <w:r w:rsidRPr="00544581">
        <w:rPr>
          <w:rFonts w:cstheme="minorHAnsi"/>
        </w:rPr>
        <w:t xml:space="preserve">Ter plaatse van bruggen e.d. dient </w:t>
      </w:r>
      <w:r w:rsidRPr="002C2A72" w:rsidR="00F1231D">
        <w:rPr>
          <w:rFonts w:cstheme="minorHAnsi"/>
        </w:rPr>
        <w:t>hydrografische opnemingen</w:t>
      </w:r>
      <w:r w:rsidRPr="00544581" w:rsidR="00F1231D">
        <w:rPr>
          <w:rFonts w:cstheme="minorHAnsi"/>
        </w:rPr>
        <w:t xml:space="preserve"> </w:t>
      </w:r>
      <w:r w:rsidRPr="00544581">
        <w:rPr>
          <w:rFonts w:cstheme="minorHAnsi"/>
        </w:rPr>
        <w:t>doorgezet te worden. Niet gepeilde bodem als gevolg van schaduwwerking van de bruggen e.d</w:t>
      </w:r>
      <w:r w:rsidR="00DC4103">
        <w:rPr>
          <w:rFonts w:cstheme="minorHAnsi"/>
        </w:rPr>
        <w:t>.</w:t>
      </w:r>
      <w:r w:rsidRPr="00544581">
        <w:rPr>
          <w:rFonts w:cstheme="minorHAnsi"/>
        </w:rPr>
        <w:t xml:space="preserve"> is niet toegestaan;</w:t>
      </w:r>
      <w:bookmarkEnd w:id="28"/>
      <w:r w:rsidR="00CC39CD">
        <w:rPr>
          <w:rFonts w:cstheme="minorHAnsi"/>
        </w:rPr>
        <w:br/>
      </w:r>
    </w:p>
    <w:p w:rsidRPr="00C47D97" w:rsidR="00C47D97" w:rsidP="388292C8" w:rsidRDefault="00C92B3A" w14:paraId="50E48233" w14:textId="28E2B18B">
      <w:pPr>
        <w:pStyle w:val="Variabelegegevens"/>
        <w:numPr>
          <w:ilvl w:val="0"/>
          <w:numId w:val="13"/>
        </w:numPr>
        <w:rPr>
          <w:rFonts w:cs="Calibri" w:cstheme="minorAscii"/>
        </w:rPr>
      </w:pPr>
      <w:r w:rsidRPr="388292C8" w:rsidR="00C92B3A">
        <w:rPr>
          <w:rFonts w:cs="Calibri" w:cstheme="minorAscii"/>
        </w:rPr>
        <w:t xml:space="preserve">Het vastleggen van de </w:t>
      </w:r>
      <w:r w:rsidRPr="388292C8" w:rsidR="00F1231D">
        <w:rPr>
          <w:rFonts w:cs="Calibri" w:cstheme="minorAscii"/>
        </w:rPr>
        <w:t>hydrografische opnemingen</w:t>
      </w:r>
      <w:r w:rsidRPr="388292C8" w:rsidR="00C92B3A">
        <w:rPr>
          <w:rFonts w:cs="Calibri" w:cstheme="minorAscii"/>
        </w:rPr>
        <w:t xml:space="preserve"> dient te geschieden in de eenheid meter</w:t>
      </w:r>
      <w:r w:rsidRPr="388292C8" w:rsidR="00C47D97">
        <w:rPr>
          <w:rFonts w:cs="Calibri" w:cstheme="minorAscii"/>
        </w:rPr>
        <w:t xml:space="preserve">. </w:t>
      </w:r>
      <w:r w:rsidRPr="388292C8" w:rsidR="00C47D97">
        <w:rPr>
          <w:rFonts w:cs="Calibri" w:cstheme="minorAscii"/>
        </w:rPr>
        <w:t>De</w:t>
      </w:r>
      <w:r w:rsidRPr="388292C8" w:rsidR="00C47D97">
        <w:rPr>
          <w:rFonts w:cs="Calibri" w:cstheme="minorAscii"/>
        </w:rPr>
        <w:t xml:space="preserve"> </w:t>
      </w:r>
      <w:r w:rsidRPr="388292C8" w:rsidR="00C47D97">
        <w:rPr>
          <w:rFonts w:cs="Calibri" w:cstheme="minorAscii"/>
        </w:rPr>
        <w:t>z</w:t>
      </w:r>
      <w:r w:rsidRPr="388292C8" w:rsidR="00C47D97">
        <w:rPr>
          <w:rFonts w:cs="Calibri" w:cstheme="minorAscii"/>
        </w:rPr>
        <w:t xml:space="preserve">-waarde als volgt </w:t>
      </w:r>
      <w:r w:rsidRPr="388292C8" w:rsidR="007B721C">
        <w:rPr>
          <w:rFonts w:cs="Calibri" w:cstheme="minorAscii"/>
        </w:rPr>
        <w:t>vastl</w:t>
      </w:r>
      <w:r w:rsidRPr="388292C8" w:rsidR="003F37F5">
        <w:rPr>
          <w:rFonts w:cs="Calibri" w:cstheme="minorAscii"/>
        </w:rPr>
        <w:t>e</w:t>
      </w:r>
      <w:r w:rsidRPr="388292C8" w:rsidR="007B721C">
        <w:rPr>
          <w:rFonts w:cs="Calibri" w:cstheme="minorAscii"/>
        </w:rPr>
        <w:t>ggen:</w:t>
      </w:r>
    </w:p>
    <w:p w:rsidRPr="007B721C" w:rsidR="00C47D97" w:rsidP="007B721C" w:rsidRDefault="007B721C" w14:paraId="6963B9A3" w14:textId="531D849A">
      <w:pPr>
        <w:pStyle w:val="Lijstalinea"/>
        <w:numPr>
          <w:ilvl w:val="0"/>
          <w:numId w:val="14"/>
        </w:numPr>
        <w:rPr>
          <w:rFonts w:cstheme="minorHAnsi"/>
        </w:rPr>
      </w:pPr>
      <w:r w:rsidRPr="007B721C">
        <w:rPr>
          <w:rFonts w:cstheme="minorHAnsi"/>
        </w:rPr>
        <w:t>O</w:t>
      </w:r>
      <w:r w:rsidRPr="007B721C" w:rsidR="00C47D97">
        <w:rPr>
          <w:rFonts w:cstheme="minorHAnsi"/>
        </w:rPr>
        <w:t>nder referentieniveau (N.A.P.) is negatief;</w:t>
      </w:r>
    </w:p>
    <w:p w:rsidRPr="00544581" w:rsidR="00520869" w:rsidP="007B721C" w:rsidRDefault="00C47D97" w14:paraId="2DACE68E" w14:textId="5D37B076">
      <w:pPr>
        <w:pStyle w:val="Variabelegegevens"/>
        <w:numPr>
          <w:ilvl w:val="0"/>
          <w:numId w:val="14"/>
        </w:numPr>
        <w:rPr>
          <w:rFonts w:cstheme="minorHAnsi"/>
        </w:rPr>
      </w:pPr>
      <w:r w:rsidRPr="002C2A72">
        <w:rPr>
          <w:rFonts w:cstheme="minorHAnsi"/>
        </w:rPr>
        <w:t>Boven referentieniveau (N.A.P.) is positief.</w:t>
      </w:r>
      <w:r w:rsidR="00CC39CD">
        <w:rPr>
          <w:rFonts w:cstheme="minorHAnsi"/>
          <w:szCs w:val="22"/>
        </w:rPr>
        <w:br/>
      </w:r>
    </w:p>
    <w:p w:rsidRPr="005D7D81" w:rsidR="00B66BA8" w:rsidP="4611F70A" w:rsidRDefault="1ACB4A3B" w14:paraId="00D0F20A" w14:textId="42F23953">
      <w:pPr>
        <w:pStyle w:val="Variabelegegevens"/>
        <w:numPr>
          <w:ilvl w:val="0"/>
          <w:numId w:val="13"/>
        </w:numPr>
        <w:rPr>
          <w:rFonts w:cs="Arial" w:cstheme="minorBidi"/>
        </w:rPr>
      </w:pPr>
      <w:r w:rsidRPr="4611F70A" w:rsidR="1ACB4A3B">
        <w:rPr>
          <w:rFonts w:cs="Arial" w:cstheme="minorBidi"/>
        </w:rPr>
        <w:t>Voor de horizontale component zijn de eisen strenger dan de aangegeven hydrografische norm. Hiervoor dient voldaan te worden aan een 95% betrouwbaarheidsniveau van 0,35m. + 1% van diepte</w:t>
      </w:r>
    </w:p>
    <w:p w:rsidRPr="005D7D81" w:rsidR="00B66BA8" w:rsidP="00B66BA8" w:rsidRDefault="00B66BA8" w14:paraId="6AE21B75" w14:textId="77777777">
      <w:pPr>
        <w:pStyle w:val="Variabelegegevens"/>
        <w:ind w:left="360"/>
        <w:rPr>
          <w:rFonts w:cstheme="minorHAnsi"/>
          <w:szCs w:val="22"/>
        </w:rPr>
      </w:pPr>
      <w:r w:rsidRPr="005D7D81">
        <w:rPr>
          <w:rFonts w:cstheme="minorHAnsi"/>
          <w:szCs w:val="22"/>
        </w:rPr>
        <w:t xml:space="preserve">Voor de verticale component zijn de eisen strenger dan de aangegeven hydrografische norm. Hiervoor gelden voor het 95% betrouwbaarheidsniveau de parameterwaarden a = 0,10 m en b = 0,0075. </w:t>
      </w:r>
    </w:p>
    <w:p w:rsidRPr="00816FFA" w:rsidR="00693421" w:rsidP="4611F70A" w:rsidRDefault="1ACB4A3B" w14:paraId="067C8386" w14:textId="0203201B">
      <w:pPr>
        <w:pStyle w:val="Variabelegegevens"/>
        <w:ind w:left="360"/>
        <w:rPr>
          <w:rFonts w:cs="Arial" w:cstheme="minorBidi"/>
        </w:rPr>
      </w:pPr>
      <w:r w:rsidRPr="4611F70A" w:rsidR="1ACB4A3B">
        <w:rPr>
          <w:rFonts w:cs="Arial" w:cstheme="minorBidi"/>
        </w:rPr>
        <w:t>Het totaal van de eventueel nog aanwezige restfouten van gecorrigeerde systematische fouten mag maximaal 5 cm bedragen</w:t>
      </w:r>
      <w:r>
        <w:br/>
      </w:r>
    </w:p>
    <w:p w:rsidR="00C4299C" w:rsidP="00C92B3A" w:rsidRDefault="00C92B3A" w14:paraId="099B01BA" w14:textId="20F4858F">
      <w:pPr>
        <w:pStyle w:val="Variabelegegevens"/>
        <w:numPr>
          <w:ilvl w:val="0"/>
          <w:numId w:val="13"/>
        </w:numPr>
        <w:rPr>
          <w:rFonts w:cstheme="minorHAnsi"/>
        </w:rPr>
      </w:pPr>
      <w:r w:rsidRPr="00C4299C">
        <w:rPr>
          <w:rFonts w:cstheme="minorHAnsi"/>
        </w:rPr>
        <w:t xml:space="preserve">De nauwkeurigheid van de </w:t>
      </w:r>
      <w:r w:rsidRPr="00C4299C" w:rsidR="00EE5B34">
        <w:rPr>
          <w:rFonts w:cstheme="minorHAnsi"/>
        </w:rPr>
        <w:t>hydrografische opneming</w:t>
      </w:r>
      <w:r w:rsidRPr="00C4299C">
        <w:rPr>
          <w:rFonts w:cstheme="minorHAnsi"/>
        </w:rPr>
        <w:t xml:space="preserve"> dient gelijk te zijn aan die van de bij het contract meegeleverde nulmeting of de meting uitgevoerd voor aanvang van de baggerwerkzaamheden. </w:t>
      </w:r>
      <w:r w:rsidRPr="00C4299C">
        <w:rPr>
          <w:rFonts w:cstheme="minorHAnsi"/>
        </w:rPr>
        <w:br/>
      </w:r>
      <w:r w:rsidR="00C21C3D">
        <w:rPr>
          <w:rFonts w:cstheme="minorHAnsi"/>
        </w:rPr>
        <w:t xml:space="preserve">Noot: </w:t>
      </w:r>
      <w:r w:rsidRPr="00C4299C">
        <w:rPr>
          <w:rFonts w:cstheme="minorHAnsi"/>
        </w:rPr>
        <w:t>Als deze gegevens niet bekend zijn dan geldt de in het punt hierboven benoemde nauwkeurigheid.</w:t>
      </w:r>
      <w:r w:rsidR="00C21C3D">
        <w:rPr>
          <w:rFonts w:cstheme="minorHAnsi"/>
        </w:rPr>
        <w:br/>
      </w:r>
    </w:p>
    <w:p w:rsidRPr="00873C4A" w:rsidR="00873C4A" w:rsidP="00873C4A" w:rsidRDefault="00873C4A" w14:paraId="5A4EB90D" w14:textId="6009C4E2">
      <w:pPr>
        <w:pStyle w:val="Variabelegegevens"/>
        <w:numPr>
          <w:ilvl w:val="0"/>
          <w:numId w:val="13"/>
        </w:numPr>
        <w:rPr>
          <w:rFonts w:cstheme="minorHAnsi"/>
        </w:rPr>
      </w:pPr>
      <w:r w:rsidRPr="00873C4A">
        <w:rPr>
          <w:rFonts w:cstheme="minorHAnsi"/>
        </w:rPr>
        <w:t>De Opdrachtnemer dient de beschrijving van zijn hydrografische werkzaamheden voor het Werk op te nemen in een “deelkwaliteitsplan hydrografische opnemingen” en ter kennis te brengen aan de Opdrachtgever.</w:t>
      </w:r>
      <w:r>
        <w:rPr>
          <w:rFonts w:cstheme="minorHAnsi"/>
        </w:rPr>
        <w:t xml:space="preserve"> </w:t>
      </w:r>
      <w:r w:rsidRPr="00873C4A">
        <w:rPr>
          <w:rFonts w:cstheme="minorHAnsi"/>
        </w:rPr>
        <w:t>Het “deelkwaliteitsplan hydrografische opnemingen” dient ten minste de volgende onderwerpen te bevatten:</w:t>
      </w:r>
    </w:p>
    <w:p w:rsidRPr="00873C4A" w:rsidR="00873C4A" w:rsidP="00873C4A" w:rsidRDefault="00873C4A" w14:paraId="191E0FF3" w14:textId="77777777">
      <w:pPr>
        <w:pStyle w:val="Variabelegegevens"/>
        <w:numPr>
          <w:ilvl w:val="1"/>
          <w:numId w:val="13"/>
        </w:numPr>
        <w:rPr>
          <w:rFonts w:cstheme="minorHAnsi"/>
        </w:rPr>
      </w:pPr>
      <w:r w:rsidRPr="00873C4A">
        <w:rPr>
          <w:rFonts w:cstheme="minorHAnsi"/>
        </w:rPr>
        <w:t xml:space="preserve">Een overzicht van de onderdelen van het Werk waarvoor hydrografische opnemingen worden uitgevoerd; </w:t>
      </w:r>
    </w:p>
    <w:p w:rsidRPr="00873C4A" w:rsidR="00873C4A" w:rsidP="00873C4A" w:rsidRDefault="00873C4A" w14:paraId="3156AA28" w14:textId="77777777">
      <w:pPr>
        <w:pStyle w:val="Variabelegegevens"/>
        <w:numPr>
          <w:ilvl w:val="1"/>
          <w:numId w:val="13"/>
        </w:numPr>
        <w:rPr>
          <w:rFonts w:cstheme="minorHAnsi"/>
        </w:rPr>
      </w:pPr>
      <w:r w:rsidRPr="00873C4A">
        <w:rPr>
          <w:rFonts w:cstheme="minorHAnsi"/>
        </w:rPr>
        <w:t>Een indicatie van het tijdstip welke hydrografische opnemingen op welke locatie worden uitgevoerd;</w:t>
      </w:r>
    </w:p>
    <w:p w:rsidRPr="00873C4A" w:rsidR="00873C4A" w:rsidP="00873C4A" w:rsidRDefault="00873C4A" w14:paraId="64CA81F1" w14:textId="77777777">
      <w:pPr>
        <w:pStyle w:val="Variabelegegevens"/>
        <w:numPr>
          <w:ilvl w:val="1"/>
          <w:numId w:val="13"/>
        </w:numPr>
        <w:rPr>
          <w:rFonts w:cstheme="minorHAnsi"/>
        </w:rPr>
      </w:pPr>
      <w:r w:rsidRPr="00873C4A">
        <w:rPr>
          <w:rFonts w:cstheme="minorHAnsi"/>
        </w:rPr>
        <w:t xml:space="preserve">De wijze waarop de hydrografische opnemingen worden uitgevoerd; </w:t>
      </w:r>
    </w:p>
    <w:p w:rsidRPr="00873C4A" w:rsidR="00873C4A" w:rsidP="00873C4A" w:rsidRDefault="00873C4A" w14:paraId="47E7EA58" w14:textId="77777777">
      <w:pPr>
        <w:pStyle w:val="Variabelegegevens"/>
        <w:numPr>
          <w:ilvl w:val="1"/>
          <w:numId w:val="13"/>
        </w:numPr>
        <w:rPr>
          <w:rFonts w:cstheme="minorHAnsi"/>
        </w:rPr>
      </w:pPr>
      <w:r w:rsidRPr="00873C4A">
        <w:rPr>
          <w:rFonts w:cstheme="minorHAnsi"/>
        </w:rPr>
        <w:t>Een bepaling van de meetnauwkeurigheid (a priori bepaling) van de meetconfiguratie per type gebied (significant andere diepte, golfhoogte en/of geluidssnelheid);</w:t>
      </w:r>
    </w:p>
    <w:p w:rsidRPr="00873C4A" w:rsidR="00873C4A" w:rsidP="00873C4A" w:rsidRDefault="00873C4A" w14:paraId="27160C1C" w14:textId="77777777">
      <w:pPr>
        <w:pStyle w:val="Variabelegegevens"/>
        <w:numPr>
          <w:ilvl w:val="1"/>
          <w:numId w:val="13"/>
        </w:numPr>
        <w:rPr>
          <w:rFonts w:cstheme="minorHAnsi"/>
        </w:rPr>
      </w:pPr>
      <w:r w:rsidRPr="00873C4A">
        <w:rPr>
          <w:rFonts w:cstheme="minorHAnsi"/>
        </w:rPr>
        <w:t>De wijze waarop en op welk tijdstip wordt aangetoond dat onder dynamische omstandigheden wordt voldaan aan de gestelde meeteisen inclusief de vereiste nauwkeurigheden;</w:t>
      </w:r>
    </w:p>
    <w:p w:rsidRPr="00873C4A" w:rsidR="00873C4A" w:rsidP="00873C4A" w:rsidRDefault="00873C4A" w14:paraId="13DB555B" w14:textId="2EAC1B01">
      <w:pPr>
        <w:pStyle w:val="Variabelegegevens"/>
        <w:numPr>
          <w:ilvl w:val="1"/>
          <w:numId w:val="13"/>
        </w:numPr>
        <w:rPr>
          <w:rFonts w:cstheme="minorHAnsi"/>
        </w:rPr>
      </w:pPr>
      <w:r w:rsidRPr="00873C4A">
        <w:rPr>
          <w:rFonts w:cstheme="minorHAnsi"/>
        </w:rPr>
        <w:t>Een beschrijving van de borging èn verificatie van alle eisen die gesteld zijn aan de hydrografische opnemingen en de op basis daarvan opgeleverde producten</w:t>
      </w:r>
      <w:r w:rsidR="00CC5FE7">
        <w:rPr>
          <w:rFonts w:cstheme="minorHAnsi"/>
        </w:rPr>
        <w:t>.</w:t>
      </w:r>
    </w:p>
    <w:p w:rsidR="00FB1EAD" w:rsidP="00CC5FE7" w:rsidRDefault="00FB1EAD" w14:paraId="3982DB3E" w14:textId="77777777">
      <w:pPr>
        <w:pStyle w:val="Variabelegegevens"/>
        <w:ind w:left="360"/>
        <w:rPr>
          <w:rFonts w:cstheme="minorHAnsi"/>
        </w:rPr>
      </w:pPr>
    </w:p>
    <w:p w:rsidRPr="00C4299C" w:rsidR="000A2543" w:rsidP="2FCCC5BC" w:rsidRDefault="6067DB24" w14:paraId="3DCA6698" w14:textId="245BFC0A">
      <w:pPr>
        <w:pStyle w:val="Variabelegegevens"/>
        <w:numPr>
          <w:ilvl w:val="0"/>
          <w:numId w:val="13"/>
        </w:numPr>
        <w:rPr>
          <w:rFonts w:cs="Arial" w:cstheme="minorBidi"/>
        </w:rPr>
      </w:pPr>
      <w:r w:rsidRPr="2FCCC5BC" w:rsidR="6067DB24">
        <w:rPr>
          <w:rFonts w:cs="Arial" w:cstheme="minorBidi"/>
        </w:rPr>
        <w:t>Revisie</w:t>
      </w:r>
      <w:r w:rsidRPr="2FCCC5BC" w:rsidR="7A882BB4">
        <w:rPr>
          <w:rFonts w:cs="Arial" w:cstheme="minorBidi"/>
        </w:rPr>
        <w:t>metingen</w:t>
      </w:r>
      <w:r w:rsidRPr="2FCCC5BC" w:rsidR="6067DB24">
        <w:rPr>
          <w:rFonts w:cs="Arial" w:cstheme="minorBidi"/>
        </w:rPr>
        <w:t>:</w:t>
      </w:r>
      <w:r w:rsidRPr="2FCCC5BC" w:rsidR="6067DB24">
        <w:rPr>
          <w:rFonts w:cs="Arial" w:cstheme="minorBidi"/>
        </w:rPr>
        <w:t xml:space="preserve"> </w:t>
      </w:r>
      <w:r w:rsidR="00625ADD">
        <w:rPr>
          <w:rFonts w:cstheme="minorHAnsi"/>
        </w:rPr>
        <w:br/>
      </w:r>
      <w:r w:rsidRPr="2FCCC5BC" w:rsidR="3BC1C8C5">
        <w:rPr>
          <w:rFonts w:cs="Arial" w:cstheme="minorBidi"/>
        </w:rPr>
        <w:t xml:space="preserve">Na uitvoering van </w:t>
      </w:r>
      <w:r w:rsidRPr="2FCCC5BC" w:rsidR="0DC16EA5">
        <w:rPr>
          <w:rFonts w:cs="Arial" w:cstheme="minorBidi"/>
        </w:rPr>
        <w:t xml:space="preserve">(</w:t>
      </w:r>
      <w:r w:rsidRPr="2FCCC5BC" w:rsidR="0DC16EA5">
        <w:rPr>
          <w:rFonts w:cs="Arial" w:cstheme="minorBidi"/>
        </w:rPr>
        <w:t xml:space="preserve">onderhouds</w:t>
      </w:r>
      <w:r w:rsidRPr="2FCCC5BC" w:rsidR="0DC16EA5">
        <w:rPr>
          <w:rFonts w:cs="Arial" w:cstheme="minorBidi"/>
        </w:rPr>
        <w:t xml:space="preserve">) </w:t>
      </w:r>
      <w:r w:rsidRPr="2FCCC5BC" w:rsidR="3BC1C8C5">
        <w:rPr>
          <w:rFonts w:cs="Arial" w:cstheme="minorBidi"/>
        </w:rPr>
        <w:t xml:space="preserve">baggerwerkzaamheden dient </w:t>
      </w:r>
      <w:r w:rsidRPr="2FCCC5BC" w:rsidR="76115FF4">
        <w:rPr>
          <w:rFonts w:cs="Arial" w:cstheme="minorBidi"/>
        </w:rPr>
        <w:t>de gehel</w:t>
      </w:r>
      <w:r w:rsidRPr="2FCCC5BC" w:rsidR="6D34BCBC">
        <w:rPr>
          <w:rFonts w:cs="Arial" w:cstheme="minorBidi"/>
        </w:rPr>
        <w:t>e</w:t>
      </w:r>
      <w:r w:rsidRPr="2FCCC5BC" w:rsidR="76115FF4">
        <w:rPr>
          <w:rFonts w:cs="Arial" w:cstheme="minorBidi"/>
        </w:rPr>
        <w:t xml:space="preserve"> vaarweg binnen het werkgebied </w:t>
      </w:r>
      <w:r w:rsidRPr="2FCCC5BC" w:rsidR="30803314">
        <w:rPr>
          <w:rFonts w:cs="Arial" w:cstheme="minorBidi"/>
        </w:rPr>
        <w:t>hydrografisch opgenomen te worden</w:t>
      </w:r>
      <w:r w:rsidRPr="2FCCC5BC" w:rsidR="435EFAD5">
        <w:rPr>
          <w:rFonts w:cs="Arial" w:cstheme="minorBidi"/>
        </w:rPr>
        <w:t>*</w:t>
      </w:r>
      <w:r w:rsidRPr="2FCCC5BC" w:rsidR="30803314">
        <w:rPr>
          <w:rFonts w:cs="Arial" w:cstheme="minorBidi"/>
        </w:rPr>
        <w:t xml:space="preserve">. </w:t>
      </w:r>
      <w:r w:rsidRPr="2FCCC5BC" w:rsidR="2C0AC2D4">
        <w:rPr>
          <w:rFonts w:cs="Arial" w:cstheme="minorBidi"/>
        </w:rPr>
        <w:t>Dit gebi</w:t>
      </w:r>
      <w:r w:rsidRPr="2FCCC5BC" w:rsidR="30803314">
        <w:rPr>
          <w:rFonts w:cs="Arial" w:cstheme="minorBidi"/>
        </w:rPr>
        <w:t>e</w:t>
      </w:r>
      <w:r w:rsidRPr="2FCCC5BC" w:rsidR="2C0AC2D4">
        <w:rPr>
          <w:rFonts w:cs="Arial" w:cstheme="minorBidi"/>
        </w:rPr>
        <w:t xml:space="preserve">d moet </w:t>
      </w:r>
      <w:r w:rsidRPr="2FCCC5BC" w:rsidR="53E9C9A1">
        <w:rPr>
          <w:rFonts w:cs="Arial" w:cstheme="minorBidi"/>
        </w:rPr>
        <w:t>tenminste</w:t>
      </w:r>
      <w:r w:rsidRPr="2FCCC5BC" w:rsidR="2C0AC2D4">
        <w:rPr>
          <w:rFonts w:cs="Arial" w:cstheme="minorBidi"/>
        </w:rPr>
        <w:t xml:space="preserve"> </w:t>
      </w:r>
      <w:r w:rsidRPr="2FCCC5BC" w:rsidR="53E9C9A1">
        <w:rPr>
          <w:rFonts w:cs="Arial" w:cstheme="minorBidi"/>
        </w:rPr>
        <w:t>van gelijke g</w:t>
      </w:r>
      <w:r w:rsidRPr="2FCCC5BC" w:rsidR="6067DB24">
        <w:rPr>
          <w:rFonts w:cs="Arial" w:cstheme="minorBidi"/>
        </w:rPr>
        <w:t>r</w:t>
      </w:r>
      <w:r w:rsidRPr="2FCCC5BC" w:rsidR="53E9C9A1">
        <w:rPr>
          <w:rFonts w:cs="Arial" w:cstheme="minorBidi"/>
        </w:rPr>
        <w:t>o</w:t>
      </w:r>
      <w:r w:rsidRPr="2FCCC5BC" w:rsidR="6067DB24">
        <w:rPr>
          <w:rFonts w:cs="Arial" w:cstheme="minorBidi"/>
        </w:rPr>
        <w:t>o</w:t>
      </w:r>
      <w:r w:rsidRPr="2FCCC5BC" w:rsidR="53E9C9A1">
        <w:rPr>
          <w:rFonts w:cs="Arial" w:cstheme="minorBidi"/>
        </w:rPr>
        <w:t xml:space="preserve">tte en omvang te </w:t>
      </w:r>
      <w:r w:rsidRPr="2FCCC5BC" w:rsidR="2C0AC2D4">
        <w:rPr>
          <w:rFonts w:cs="Arial" w:cstheme="minorBidi"/>
        </w:rPr>
        <w:t xml:space="preserve">zijn als bij </w:t>
      </w:r>
      <w:r w:rsidRPr="2FCCC5BC" w:rsidR="6067DB24">
        <w:rPr>
          <w:rFonts w:cs="Arial" w:cstheme="minorBidi"/>
        </w:rPr>
        <w:t>het</w:t>
      </w:r>
      <w:r w:rsidRPr="2FCCC5BC" w:rsidR="2C0AC2D4">
        <w:rPr>
          <w:rFonts w:cs="Arial" w:cstheme="minorBidi"/>
        </w:rPr>
        <w:t xml:space="preserve"> contract meegeleverde 0-metingen.</w:t>
      </w:r>
      <w:r w:rsidRPr="2FCCC5BC" w:rsidR="76115FF4">
        <w:rPr>
          <w:rFonts w:cs="Arial" w:cstheme="minorBidi"/>
        </w:rPr>
        <w:t xml:space="preserve"> Voor deze peilingen zijn de eisen </w:t>
      </w:r>
      <w:r w:rsidRPr="2FCCC5BC" w:rsidR="008E6244">
        <w:rPr>
          <w:rFonts w:cs="Arial" w:cstheme="minorBidi"/>
        </w:rPr>
        <w:fldChar w:fldCharType="begin"/>
      </w:r>
      <w:r w:rsidRPr="2FCCC5BC" w:rsidR="008E6244">
        <w:rPr>
          <w:rFonts w:cs="Arial" w:cstheme="minorBidi"/>
        </w:rPr>
        <w:instrText xml:space="preserve"> REF _Ref192069075 \r \h </w:instrText>
      </w:r>
      <w:r w:rsidRPr="0E79ED55" w:rsidR="008E6244">
        <w:rPr>
          <w:rFonts w:cstheme="minorBidi"/>
        </w:rPr>
      </w:r>
      <w:r w:rsidRPr="2FCCC5BC" w:rsidR="008E6244">
        <w:rPr>
          <w:rFonts w:cs="Arial" w:cstheme="minorBidi"/>
        </w:rPr>
        <w:fldChar w:fldCharType="separate"/>
      </w:r>
      <w:r w:rsidRPr="2FCCC5BC" w:rsidR="76115FF4">
        <w:rPr>
          <w:rFonts w:cs="Arial" w:cstheme="minorBidi"/>
        </w:rPr>
        <w:t>6)</w:t>
      </w:r>
      <w:r w:rsidRPr="2FCCC5BC" w:rsidR="008E6244">
        <w:rPr>
          <w:rFonts w:cs="Arial" w:cstheme="minorBidi"/>
        </w:rPr>
        <w:fldChar w:fldCharType="end"/>
      </w:r>
      <w:r w:rsidRPr="2FCCC5BC" w:rsidR="6D34BCBC">
        <w:rPr>
          <w:rFonts w:cs="Arial" w:cstheme="minorBidi"/>
        </w:rPr>
        <w:t xml:space="preserve"> t/m </w:t>
      </w:r>
      <w:r w:rsidRPr="2FCCC5BC" w:rsidR="00922CB9">
        <w:rPr>
          <w:rFonts w:cs="Arial" w:cstheme="minorBidi"/>
        </w:rPr>
        <w:fldChar w:fldCharType="begin"/>
      </w:r>
      <w:r w:rsidRPr="2FCCC5BC" w:rsidR="00922CB9">
        <w:rPr>
          <w:rFonts w:cs="Arial" w:cstheme="minorBidi"/>
        </w:rPr>
        <w:instrText xml:space="preserve"> REF _Ref192069109 \r \h </w:instrText>
      </w:r>
      <w:r w:rsidRPr="0E79ED55" w:rsidR="00922CB9">
        <w:rPr>
          <w:rFonts w:cstheme="minorBidi"/>
        </w:rPr>
      </w:r>
      <w:r w:rsidRPr="2FCCC5BC" w:rsidR="00922CB9">
        <w:rPr>
          <w:rFonts w:cs="Arial" w:cstheme="minorBidi"/>
        </w:rPr>
        <w:fldChar w:fldCharType="separate"/>
      </w:r>
      <w:r w:rsidRPr="2FCCC5BC" w:rsidR="6D34BCBC">
        <w:rPr>
          <w:rFonts w:cs="Arial" w:cstheme="minorBidi"/>
        </w:rPr>
        <w:t>10)</w:t>
      </w:r>
      <w:r w:rsidRPr="2FCCC5BC" w:rsidR="00922CB9">
        <w:rPr>
          <w:rFonts w:cs="Arial" w:cstheme="minorBidi"/>
        </w:rPr>
        <w:fldChar w:fldCharType="end"/>
      </w:r>
      <w:r w:rsidRPr="2FCCC5BC" w:rsidR="423DDCAE">
        <w:rPr>
          <w:rFonts w:cs="Arial" w:cstheme="minorBidi"/>
        </w:rPr>
        <w:t xml:space="preserve"> </w:t>
      </w:r>
      <w:r w:rsidRPr="2FCCC5BC" w:rsidR="6D34BCBC">
        <w:rPr>
          <w:rFonts w:cs="Arial" w:cstheme="minorBidi"/>
        </w:rPr>
        <w:t>onverkort van toepassing.</w:t>
      </w:r>
      <w:r w:rsidR="00CC39CD">
        <w:rPr>
          <w:rFonts w:cstheme="minorHAnsi"/>
        </w:rPr>
        <w:br/>
      </w:r>
      <w:r w:rsidRPr="6A7DD665" w:rsidR="128252AD">
        <w:rPr>
          <w:rFonts w:cs="Arial" w:cstheme="minorBidi"/>
          <w:i w:val="1"/>
          <w:iCs w:val="1"/>
        </w:rPr>
        <w:t>* Dit om de nieuwe 0-situatie vast te leggen die de basis vormt voor Beheer en onderhoud na de werkzaamheden.</w:t>
      </w:r>
    </w:p>
    <w:p w:rsidRPr="002C2A72" w:rsidR="00C92B3A" w:rsidP="00AE3D8E" w:rsidRDefault="4362CB2A" w14:paraId="511EA48C" w14:textId="4223B72A">
      <w:pPr>
        <w:pStyle w:val="Kop1"/>
      </w:pPr>
      <w:bookmarkStart w:name="_Toc192074115" w:id="37"/>
      <w:r>
        <w:t xml:space="preserve">Presentatie </w:t>
      </w:r>
      <w:r w:rsidR="26CFE6A1">
        <w:t>van hydrografische opnemingen</w:t>
      </w:r>
      <w:bookmarkEnd w:id="37"/>
    </w:p>
    <w:p w:rsidRPr="002C2A72" w:rsidR="00C92B3A" w:rsidP="00C92B3A" w:rsidRDefault="00C92B3A" w14:paraId="1F9B60AF" w14:textId="77777777">
      <w:pPr>
        <w:pStyle w:val="Variabelegegevens"/>
        <w:rPr>
          <w:rFonts w:cstheme="minorHAnsi"/>
        </w:rPr>
      </w:pPr>
      <w:r w:rsidRPr="002C2A72">
        <w:rPr>
          <w:rFonts w:cstheme="minorHAnsi"/>
        </w:rPr>
        <w:t>Van de revisiegegevens van de lodingen dienen dieptecijferkaarten gemaakt te worden welke dienen te voldoen aan de navolgende eisen:</w:t>
      </w:r>
    </w:p>
    <w:p w:rsidRPr="002C2A72" w:rsidR="00C92B3A" w:rsidP="005047EF" w:rsidRDefault="00C92B3A" w14:paraId="26D8DA8A" w14:textId="77777777">
      <w:pPr>
        <w:pStyle w:val="Variabelegegevens"/>
        <w:numPr>
          <w:ilvl w:val="0"/>
          <w:numId w:val="24"/>
        </w:numPr>
        <w:rPr>
          <w:rFonts w:cstheme="minorHAnsi"/>
        </w:rPr>
      </w:pPr>
      <w:r w:rsidRPr="002C2A72">
        <w:rPr>
          <w:rFonts w:cstheme="minorHAnsi"/>
        </w:rPr>
        <w:t>Overzichtskaart:</w:t>
      </w:r>
    </w:p>
    <w:p w:rsidRPr="002C2A72" w:rsidR="00C92B3A" w:rsidP="00C92B3A" w:rsidRDefault="00C92B3A" w14:paraId="6844A61D" w14:textId="77777777">
      <w:pPr>
        <w:pStyle w:val="Variabelegegevens"/>
        <w:numPr>
          <w:ilvl w:val="0"/>
          <w:numId w:val="4"/>
        </w:numPr>
        <w:rPr>
          <w:rFonts w:cstheme="minorHAnsi"/>
        </w:rPr>
      </w:pPr>
      <w:r w:rsidRPr="002C2A72">
        <w:rPr>
          <w:rFonts w:cstheme="minorHAnsi"/>
        </w:rPr>
        <w:t xml:space="preserve">Alle kaartelementen die een kaart goed leesbaar en traceerbaar maken dienen aanwezig te zijn; </w:t>
      </w:r>
    </w:p>
    <w:p w:rsidRPr="002C2A72" w:rsidR="00C92B3A" w:rsidP="00C92B3A" w:rsidRDefault="00C92B3A" w14:paraId="2CA59967" w14:textId="77777777">
      <w:pPr>
        <w:pStyle w:val="Variabelegegevens"/>
        <w:numPr>
          <w:ilvl w:val="0"/>
          <w:numId w:val="4"/>
        </w:numPr>
        <w:rPr>
          <w:rFonts w:cstheme="minorHAnsi"/>
        </w:rPr>
      </w:pPr>
      <w:r w:rsidRPr="002C2A72">
        <w:rPr>
          <w:rFonts w:cstheme="minorHAnsi"/>
        </w:rPr>
        <w:t>De geografische ondergrond en belangrijke geografische elementen dienen weergegeven te worden en de betreffende naamgeving dient geplaats te worden.</w:t>
      </w:r>
    </w:p>
    <w:p w:rsidRPr="002C2A72" w:rsidR="00C92B3A" w:rsidP="00C92B3A" w:rsidRDefault="00C92B3A" w14:paraId="67FAC95A" w14:textId="77777777">
      <w:pPr>
        <w:pStyle w:val="Variabelegegevens"/>
        <w:ind w:left="360"/>
        <w:rPr>
          <w:rFonts w:cstheme="minorHAnsi"/>
        </w:rPr>
      </w:pPr>
    </w:p>
    <w:p w:rsidRPr="002C2A72" w:rsidR="00C92B3A" w:rsidP="005047EF" w:rsidRDefault="00C92B3A" w14:paraId="1B0B5FBC" w14:textId="77777777">
      <w:pPr>
        <w:pStyle w:val="Variabelegegevens"/>
        <w:numPr>
          <w:ilvl w:val="0"/>
          <w:numId w:val="24"/>
        </w:numPr>
        <w:rPr>
          <w:rFonts w:cstheme="minorHAnsi"/>
        </w:rPr>
      </w:pPr>
      <w:r w:rsidRPr="002C2A72">
        <w:rPr>
          <w:rFonts w:cstheme="minorHAnsi"/>
        </w:rPr>
        <w:t>Dieptecijferkaart:</w:t>
      </w:r>
    </w:p>
    <w:p w:rsidRPr="002C2A72" w:rsidR="00C92B3A" w:rsidP="00C92B3A" w:rsidRDefault="00C92B3A" w14:paraId="1E646134" w14:textId="77777777">
      <w:pPr>
        <w:tabs>
          <w:tab w:val="left" w:pos="426"/>
        </w:tabs>
        <w:ind w:left="360"/>
        <w:rPr>
          <w:rFonts w:cstheme="minorHAnsi"/>
        </w:rPr>
      </w:pPr>
      <w:r w:rsidRPr="002C2A72">
        <w:rPr>
          <w:rFonts w:cstheme="minorHAnsi"/>
        </w:rPr>
        <w:t>kaarten met daarop weergegeven de bodemligging (dieptecijfergegevens gebiedsdekkend); dienen de volgende informatie te bevatten:</w:t>
      </w:r>
    </w:p>
    <w:p w:rsidRPr="002C2A72" w:rsidR="00C92B3A" w:rsidP="00C92B3A" w:rsidRDefault="00C92B3A" w14:paraId="0BF1BA52" w14:textId="77777777">
      <w:pPr>
        <w:pStyle w:val="Variabelegegevens"/>
        <w:numPr>
          <w:ilvl w:val="0"/>
          <w:numId w:val="4"/>
        </w:numPr>
        <w:rPr>
          <w:rFonts w:cstheme="minorHAnsi"/>
        </w:rPr>
      </w:pPr>
      <w:r w:rsidRPr="002C2A72">
        <w:rPr>
          <w:rFonts w:cstheme="minorHAnsi"/>
        </w:rPr>
        <w:t>Alle kaartelementen die een kaart goed leesbaar en traceerbaar maken dienen aanwezig te zijn;</w:t>
      </w:r>
    </w:p>
    <w:p w:rsidRPr="002C2A72" w:rsidR="00C92B3A" w:rsidP="00C92B3A" w:rsidRDefault="00C92B3A" w14:paraId="538598A1" w14:textId="1B95DA4C">
      <w:pPr>
        <w:pStyle w:val="Variabelegegevens"/>
        <w:numPr>
          <w:ilvl w:val="0"/>
          <w:numId w:val="4"/>
        </w:numPr>
        <w:rPr>
          <w:rFonts w:cstheme="minorHAnsi"/>
        </w:rPr>
      </w:pPr>
      <w:r w:rsidRPr="002C2A72">
        <w:rPr>
          <w:rFonts w:cstheme="minorHAnsi"/>
        </w:rPr>
        <w:t xml:space="preserve">weergaven middels nautisch kleurenpallet verlopend van rood naar </w:t>
      </w:r>
      <w:r w:rsidR="00C33C25">
        <w:rPr>
          <w:rFonts w:cstheme="minorHAnsi"/>
        </w:rPr>
        <w:t>blauw/paars</w:t>
      </w:r>
      <w:r w:rsidRPr="002C2A72">
        <w:rPr>
          <w:rFonts w:cstheme="minorHAnsi"/>
        </w:rPr>
        <w:t>, waarbij rood het minst diepe gedeelte voorstelt en donkerblauw</w:t>
      </w:r>
      <w:r w:rsidR="00C33C25">
        <w:rPr>
          <w:rFonts w:cstheme="minorHAnsi"/>
        </w:rPr>
        <w:t>/paars</w:t>
      </w:r>
      <w:r w:rsidRPr="002C2A72">
        <w:rPr>
          <w:rFonts w:cstheme="minorHAnsi"/>
        </w:rPr>
        <w:t xml:space="preserve"> het diepste gedeelte;</w:t>
      </w:r>
      <w:r w:rsidRPr="002C2A72">
        <w:rPr>
          <w:rFonts w:cstheme="minorHAnsi"/>
        </w:rPr>
        <w:br/>
      </w:r>
      <w:r w:rsidRPr="002C2A72">
        <w:rPr>
          <w:rFonts w:cstheme="minorHAnsi"/>
          <w:i/>
        </w:rPr>
        <w:t>en</w:t>
      </w:r>
    </w:p>
    <w:p w:rsidRPr="002C2A72" w:rsidR="00C92B3A" w:rsidP="00C92B3A" w:rsidRDefault="00C92B3A" w14:paraId="473D4536" w14:textId="77777777">
      <w:pPr>
        <w:pStyle w:val="Variabelegegevens"/>
        <w:numPr>
          <w:ilvl w:val="0"/>
          <w:numId w:val="4"/>
        </w:numPr>
        <w:rPr>
          <w:rFonts w:cstheme="minorHAnsi"/>
        </w:rPr>
      </w:pPr>
      <w:r w:rsidRPr="002C2A72">
        <w:rPr>
          <w:rFonts w:cstheme="minorHAnsi"/>
        </w:rPr>
        <w:t>weergeven van dieptecijfergegevens als tekst (nauwkeurigheid: in meters, met 1 cijfer achter komma) inclusief bijbehorende legenda;</w:t>
      </w:r>
    </w:p>
    <w:p w:rsidRPr="002C2A72" w:rsidR="00C92B3A" w:rsidP="00C92B3A" w:rsidRDefault="00C92B3A" w14:paraId="1494F19A" w14:textId="266ABA08">
      <w:pPr>
        <w:pStyle w:val="Variabelegegevens"/>
        <w:numPr>
          <w:ilvl w:val="0"/>
          <w:numId w:val="4"/>
        </w:numPr>
        <w:rPr>
          <w:rFonts w:cstheme="minorHAnsi"/>
        </w:rPr>
      </w:pPr>
      <w:r w:rsidRPr="002C2A72">
        <w:rPr>
          <w:rFonts w:cstheme="minorHAnsi"/>
        </w:rPr>
        <w:t xml:space="preserve">De gereviseerde dieptelijnen, zoals deze gehanteerd zijn voor het maken van het werk (vaarwegmodel), dienen op de dieptecijferkaarten weergegeven te worden </w:t>
      </w:r>
      <w:r w:rsidRPr="002C2A72" w:rsidR="00AE3D8E">
        <w:rPr>
          <w:rFonts w:cstheme="minorHAnsi"/>
        </w:rPr>
        <w:t>tezamen</w:t>
      </w:r>
      <w:r w:rsidRPr="002C2A72">
        <w:rPr>
          <w:rFonts w:cstheme="minorHAnsi"/>
        </w:rPr>
        <w:t xml:space="preserve"> met de corresponderende dieptewaarde;</w:t>
      </w:r>
    </w:p>
    <w:p w:rsidRPr="002C2A72" w:rsidR="00C92B3A" w:rsidP="00C92B3A" w:rsidRDefault="00C92B3A" w14:paraId="31055146" w14:textId="77777777">
      <w:pPr>
        <w:pStyle w:val="Variabelegegevens"/>
        <w:numPr>
          <w:ilvl w:val="0"/>
          <w:numId w:val="4"/>
        </w:numPr>
        <w:rPr>
          <w:rFonts w:cstheme="minorHAnsi"/>
        </w:rPr>
      </w:pPr>
      <w:r w:rsidRPr="002C2A72">
        <w:rPr>
          <w:rFonts w:cstheme="minorHAnsi"/>
        </w:rPr>
        <w:t>De geografische ondergrond en belangrijke geografische elementen dienen weergegeven te worden en de betreffende naamgeving dient geplaatst te worden;</w:t>
      </w:r>
    </w:p>
    <w:p w:rsidRPr="002C2A72" w:rsidR="00C92B3A" w:rsidP="00C92B3A" w:rsidRDefault="00C92B3A" w14:paraId="340BCA57" w14:textId="77777777">
      <w:pPr>
        <w:pStyle w:val="Variabelegegevens"/>
        <w:numPr>
          <w:ilvl w:val="0"/>
          <w:numId w:val="4"/>
        </w:numPr>
        <w:rPr>
          <w:rFonts w:cstheme="minorHAnsi"/>
        </w:rPr>
      </w:pPr>
      <w:r w:rsidRPr="002C2A72">
        <w:rPr>
          <w:rFonts w:cstheme="minorHAnsi"/>
        </w:rPr>
        <w:t>Vaarwegas en metrering;</w:t>
      </w:r>
    </w:p>
    <w:p w:rsidRPr="002C2A72" w:rsidR="00C92B3A" w:rsidP="00C92B3A" w:rsidRDefault="00C92B3A" w14:paraId="435E3243" w14:textId="60C8FE96">
      <w:pPr>
        <w:pStyle w:val="Variabelegegevens"/>
        <w:numPr>
          <w:ilvl w:val="0"/>
          <w:numId w:val="4"/>
        </w:numPr>
        <w:spacing w:line="240" w:lineRule="auto"/>
        <w:rPr>
          <w:rFonts w:cstheme="minorHAnsi"/>
        </w:rPr>
      </w:pPr>
      <w:r w:rsidRPr="002C2A72">
        <w:rPr>
          <w:rFonts w:cstheme="minorHAnsi"/>
        </w:rPr>
        <w:t xml:space="preserve">De kaartschaal dient te zijn 1 : 2.500 of 1:1000, </w:t>
      </w:r>
    </w:p>
    <w:p w:rsidR="003F6931" w:rsidP="00C92B3A" w:rsidRDefault="00C92B3A" w14:paraId="78E5D2FB" w14:textId="77777777">
      <w:pPr>
        <w:pStyle w:val="Variabelegegevens"/>
        <w:numPr>
          <w:ilvl w:val="0"/>
          <w:numId w:val="4"/>
        </w:numPr>
        <w:spacing w:line="240" w:lineRule="auto"/>
        <w:rPr>
          <w:rFonts w:cstheme="minorHAnsi"/>
        </w:rPr>
      </w:pPr>
      <w:r w:rsidRPr="002C2A72">
        <w:rPr>
          <w:rFonts w:cstheme="minorHAnsi"/>
        </w:rPr>
        <w:t>inclusief bijbehorende legenda, gebruikte apparatuur en geodetische parameters.</w:t>
      </w:r>
    </w:p>
    <w:p w:rsidR="003F6931" w:rsidP="003F6931" w:rsidRDefault="003F6931" w14:paraId="4571A8D3" w14:textId="77777777">
      <w:pPr>
        <w:pStyle w:val="Variabelegegevens"/>
        <w:spacing w:line="240" w:lineRule="auto"/>
        <w:ind w:left="720"/>
        <w:rPr>
          <w:rFonts w:cstheme="minorHAnsi"/>
        </w:rPr>
      </w:pPr>
    </w:p>
    <w:p w:rsidRPr="002C2A72" w:rsidR="00C92B3A" w:rsidP="2A859680" w:rsidRDefault="003F6931" w14:paraId="22D09355" w14:textId="5FEB1998">
      <w:pPr>
        <w:pStyle w:val="Variabelegegevens"/>
        <w:numPr>
          <w:ilvl w:val="0"/>
          <w:numId w:val="24"/>
        </w:numPr>
        <w:spacing w:line="240" w:lineRule="auto"/>
        <w:rPr>
          <w:rFonts w:cstheme="minorBidi"/>
        </w:rPr>
      </w:pPr>
      <w:r w:rsidRPr="2A859680">
        <w:rPr>
          <w:rFonts w:cstheme="minorBidi"/>
        </w:rPr>
        <w:t>Voor de presentatie van Sidescansonar gegevens moet afstemming met Opdrachtgever worden gezocht.</w:t>
      </w:r>
    </w:p>
    <w:p w:rsidRPr="002C2A72" w:rsidR="00C92B3A" w:rsidP="2A859680" w:rsidRDefault="003F6931" w14:paraId="0FBB1932" w14:textId="0C8C0D90">
      <w:pPr>
        <w:pStyle w:val="Variabelegegevens"/>
        <w:spacing w:line="240" w:lineRule="auto"/>
      </w:pPr>
      <w:r>
        <w:br/>
      </w:r>
    </w:p>
    <w:p w:rsidR="0105FAD0" w:rsidRDefault="0105FAD0" w14:paraId="0991A5D6" w14:textId="7BC732A2">
      <w:r>
        <w:br w:type="page"/>
      </w:r>
    </w:p>
    <w:p w:rsidR="004B5511" w:rsidP="0105FAD0" w:rsidRDefault="004B5511" w14:paraId="136CC449" w14:textId="6EC99D79">
      <w:pPr>
        <w:pStyle w:val="Kop1"/>
        <w:rPr/>
      </w:pPr>
      <w:bookmarkStart w:name="_Toc192074116" w:id="38"/>
      <w:r w:rsidRPr="3174100F" w:rsidR="004B5511">
        <w:rPr>
          <w:caps w:val="1"/>
        </w:rPr>
        <w:t>I</w:t>
      </w:r>
      <w:r w:rsidR="00406436">
        <w:rPr/>
        <w:t>nform</w:t>
      </w:r>
      <w:r w:rsidR="004B5511">
        <w:rPr/>
        <w:t>a</w:t>
      </w:r>
      <w:r w:rsidR="00406436">
        <w:rPr/>
        <w:t xml:space="preserve">tie </w:t>
      </w:r>
      <w:r w:rsidR="004B5511">
        <w:rPr/>
        <w:t>L</w:t>
      </w:r>
      <w:r w:rsidR="00406436">
        <w:rPr/>
        <w:t>evering</w:t>
      </w:r>
      <w:bookmarkEnd w:id="38"/>
    </w:p>
    <w:p w:rsidR="00C92B3A" w:rsidP="00C92B3A" w:rsidRDefault="00C92B3A" w14:paraId="15EB72EC" w14:textId="77777777">
      <w:pPr>
        <w:pStyle w:val="Variabelegegevens"/>
        <w:rPr>
          <w:rFonts w:cstheme="minorHAnsi"/>
          <w:i/>
          <w:iCs/>
        </w:rPr>
      </w:pPr>
    </w:p>
    <w:p w:rsidR="1447653F" w:rsidP="1DF04B8D" w:rsidRDefault="4C020626" w14:paraId="102DB98A" w14:textId="0EEB69A1">
      <w:pPr>
        <w:pStyle w:val="Variabelegegevens"/>
        <w:numPr>
          <w:ilvl w:val="0"/>
          <w:numId w:val="22"/>
        </w:numPr>
        <w:rPr>
          <w:rFonts w:cstheme="minorBidi"/>
        </w:rPr>
      </w:pPr>
      <w:r w:rsidRPr="1DF04B8D">
        <w:rPr>
          <w:rFonts w:cstheme="minorBidi"/>
        </w:rPr>
        <w:t>De volgende producten dienen minimaal bij de levering worden gevoegd:</w:t>
      </w:r>
    </w:p>
    <w:p w:rsidR="35566AE9" w:rsidP="1DF04B8D" w:rsidRDefault="22CC78B8" w14:paraId="43AC2203" w14:textId="73F053F3">
      <w:pPr>
        <w:pStyle w:val="Variabelegegevens"/>
        <w:numPr>
          <w:ilvl w:val="1"/>
          <w:numId w:val="22"/>
        </w:numPr>
        <w:rPr>
          <w:rFonts w:cstheme="minorBidi"/>
        </w:rPr>
      </w:pPr>
      <w:r w:rsidRPr="1F829602">
        <w:rPr>
          <w:rFonts w:cstheme="minorBidi"/>
        </w:rPr>
        <w:t>Tekeningen</w:t>
      </w:r>
      <w:r w:rsidRPr="1F829602" w:rsidR="35566AE9">
        <w:rPr>
          <w:rFonts w:cstheme="minorBidi"/>
        </w:rPr>
        <w:t xml:space="preserve"> zoals hierboven gespeci</w:t>
      </w:r>
      <w:r w:rsidRPr="1F829602" w:rsidR="59DD42F6">
        <w:rPr>
          <w:rFonts w:cstheme="minorBidi"/>
        </w:rPr>
        <w:t>ficeerd</w:t>
      </w:r>
      <w:r w:rsidRPr="1F829602" w:rsidR="503EA727">
        <w:rPr>
          <w:rFonts w:cstheme="minorBidi"/>
        </w:rPr>
        <w:t xml:space="preserve">. </w:t>
      </w:r>
    </w:p>
    <w:p w:rsidR="48E2605B" w:rsidP="48E2605B" w:rsidRDefault="69FE6968" w14:paraId="67A86DB0" w14:textId="2FE3264A">
      <w:pPr>
        <w:pStyle w:val="Variabelegegevens"/>
        <w:numPr>
          <w:ilvl w:val="1"/>
          <w:numId w:val="22"/>
        </w:numPr>
        <w:rPr>
          <w:rFonts w:cstheme="minorBidi"/>
        </w:rPr>
      </w:pPr>
      <w:r w:rsidRPr="1836F9E4">
        <w:rPr>
          <w:rFonts w:cstheme="minorBidi"/>
        </w:rPr>
        <w:t>Gridbestanden</w:t>
      </w:r>
    </w:p>
    <w:p w:rsidR="69FE6968" w:rsidP="65763225" w:rsidRDefault="69FE6968" w14:paraId="74A8A7C0" w14:textId="4F81C906">
      <w:pPr>
        <w:pStyle w:val="Variabelegegevens"/>
        <w:numPr>
          <w:ilvl w:val="1"/>
          <w:numId w:val="22"/>
        </w:numPr>
        <w:rPr>
          <w:rFonts w:cstheme="minorBidi"/>
        </w:rPr>
      </w:pPr>
      <w:r w:rsidRPr="65763225">
        <w:rPr>
          <w:rFonts w:cstheme="minorBidi"/>
        </w:rPr>
        <w:t>Meetdata</w:t>
      </w:r>
    </w:p>
    <w:p w:rsidR="65763225" w:rsidP="599D3067" w:rsidRDefault="65763225" w14:paraId="75E4B85C" w14:textId="52FCC5BB">
      <w:pPr>
        <w:pStyle w:val="Variabelegegevens"/>
        <w:numPr>
          <w:ilvl w:val="1"/>
          <w:numId w:val="22"/>
        </w:numPr>
        <w:rPr>
          <w:rFonts w:cs="Arial" w:cstheme="minorBidi"/>
        </w:rPr>
      </w:pPr>
      <w:r w:rsidRPr="599D3067" w:rsidR="6B8EB2FF">
        <w:rPr>
          <w:rFonts w:cs="Arial" w:cstheme="minorBidi"/>
        </w:rPr>
        <w:t xml:space="preserve">De informatie welke wordt gebruikt om aan te tonen </w:t>
      </w:r>
      <w:r w:rsidRPr="599D3067" w:rsidR="6B8EB2FF">
        <w:rPr>
          <w:rFonts w:cs="Arial" w:cstheme="minorBidi"/>
        </w:rPr>
        <w:t>dat de kwaliteit van de peilingen vold</w:t>
      </w:r>
      <w:r w:rsidRPr="599D3067" w:rsidR="1D2CCE72">
        <w:rPr>
          <w:rFonts w:cs="Arial" w:cstheme="minorBidi"/>
        </w:rPr>
        <w:t>o</w:t>
      </w:r>
      <w:r w:rsidRPr="599D3067" w:rsidR="6B8EB2FF">
        <w:rPr>
          <w:rFonts w:cs="Arial" w:cstheme="minorBidi"/>
        </w:rPr>
        <w:t>et aan de eisen. Waaron</w:t>
      </w:r>
      <w:r w:rsidRPr="599D3067" w:rsidR="5ABEAF99">
        <w:rPr>
          <w:rFonts w:cs="Arial" w:cstheme="minorBidi"/>
        </w:rPr>
        <w:t xml:space="preserve">der de resultaten van de metingen die </w:t>
      </w:r>
      <w:r w:rsidRPr="599D3067" w:rsidR="777A631C">
        <w:rPr>
          <w:rFonts w:cs="Arial" w:cstheme="minorBidi"/>
        </w:rPr>
        <w:t xml:space="preserve">hiervoor </w:t>
      </w:r>
      <w:r w:rsidRPr="599D3067" w:rsidR="5ABEAF99">
        <w:rPr>
          <w:rFonts w:cs="Arial" w:cstheme="minorBidi"/>
        </w:rPr>
        <w:t>zijn ui</w:t>
      </w:r>
      <w:r w:rsidRPr="599D3067" w:rsidR="5ABEAF99">
        <w:rPr>
          <w:rFonts w:cs="Arial" w:cstheme="minorBidi"/>
        </w:rPr>
        <w:t>tgevoerd</w:t>
      </w:r>
      <w:r w:rsidRPr="599D3067" w:rsidR="0D21E7EF">
        <w:rPr>
          <w:rFonts w:cs="Arial" w:cstheme="minorBidi"/>
        </w:rPr>
        <w:t>.</w:t>
      </w:r>
    </w:p>
    <w:p w:rsidR="49CF447F" w:rsidP="49CF447F" w:rsidRDefault="69FE6968" w14:paraId="348751D6" w14:textId="01E4B345">
      <w:pPr>
        <w:pStyle w:val="Variabelegegevens"/>
        <w:numPr>
          <w:ilvl w:val="1"/>
          <w:numId w:val="22"/>
        </w:numPr>
        <w:rPr>
          <w:rFonts w:cstheme="minorBidi"/>
        </w:rPr>
      </w:pPr>
      <w:r w:rsidRPr="7C4AE960">
        <w:rPr>
          <w:rFonts w:cstheme="minorBidi"/>
        </w:rPr>
        <w:t>Meta-informatie van de datasets</w:t>
      </w:r>
    </w:p>
    <w:p w:rsidR="0A288408" w:rsidP="0A288408" w:rsidRDefault="0A288408" w14:paraId="4C0CF1FE" w14:textId="142EB5B8">
      <w:pPr>
        <w:pStyle w:val="Variabelegegevens"/>
        <w:rPr>
          <w:rFonts w:cstheme="minorBidi"/>
        </w:rPr>
      </w:pPr>
    </w:p>
    <w:p w:rsidR="003F743E" w:rsidP="0019543C" w:rsidRDefault="003F743E" w14:paraId="0C025295" w14:textId="77777777">
      <w:pPr>
        <w:pStyle w:val="Variabelegegevens"/>
        <w:numPr>
          <w:ilvl w:val="0"/>
          <w:numId w:val="22"/>
        </w:numPr>
        <w:rPr>
          <w:rFonts w:cstheme="minorHAnsi"/>
        </w:rPr>
      </w:pPr>
      <w:r w:rsidRPr="002C2A72">
        <w:rPr>
          <w:rFonts w:cstheme="minorHAnsi"/>
        </w:rPr>
        <w:t>Bij de naamgeving van de bestanden dienen de volgende gegevens in de naamgeving terug te vinden te zijn:</w:t>
      </w:r>
    </w:p>
    <w:p w:rsidR="003F743E" w:rsidP="6A5D8C3C" w:rsidRDefault="003F743E" w14:paraId="32E466C4" w14:textId="7FF3DA9B">
      <w:pPr>
        <w:pStyle w:val="Variabelegegevens"/>
        <w:numPr>
          <w:ilvl w:val="0"/>
          <w:numId w:val="4"/>
        </w:numPr>
        <w:rPr>
          <w:rFonts w:cstheme="minorBidi"/>
        </w:rPr>
      </w:pPr>
      <w:r w:rsidRPr="6A5D8C3C">
        <w:rPr>
          <w:rFonts w:cstheme="minorBidi"/>
        </w:rPr>
        <w:t>Kanaalcode PNH</w:t>
      </w:r>
    </w:p>
    <w:p w:rsidR="003F743E" w:rsidP="38DAD2A3" w:rsidRDefault="003F743E" w14:paraId="5026DE0B" w14:textId="00B41457">
      <w:pPr>
        <w:pStyle w:val="Variabelegegevens"/>
        <w:numPr>
          <w:ilvl w:val="0"/>
          <w:numId w:val="4"/>
        </w:numPr>
        <w:rPr>
          <w:rFonts w:cs="Arial" w:cstheme="minorBidi"/>
        </w:rPr>
      </w:pPr>
      <w:r w:rsidRPr="38DAD2A3" w:rsidR="003F743E">
        <w:rPr>
          <w:rFonts w:cs="Arial" w:cstheme="minorBidi"/>
        </w:rPr>
        <w:t>K</w:t>
      </w:r>
      <w:r w:rsidRPr="38DAD2A3" w:rsidR="003F743E">
        <w:rPr>
          <w:rFonts w:ascii="Calibri" w:hAnsi="Calibri" w:eastAsia="Times New Roman" w:cs="Arial" w:asciiTheme="minorAscii" w:hAnsiTheme="minorAscii" w:eastAsiaTheme="minorAscii" w:cstheme="minorBidi"/>
          <w:color w:val="auto"/>
          <w:sz w:val="20"/>
          <w:szCs w:val="20"/>
          <w:lang w:eastAsia="ar-SA" w:bidi="ar-SA"/>
        </w:rPr>
        <w:t xml:space="preserve">anaalnaam/ vaarwegnaam; </w:t>
      </w:r>
    </w:p>
    <w:p w:rsidR="0019543C" w:rsidP="38DAD2A3" w:rsidRDefault="0019543C" w14:paraId="19B55C9B" w14:textId="07EEB2AB">
      <w:pPr>
        <w:pStyle w:val="Variabelegegevens"/>
        <w:numPr>
          <w:ilvl w:val="0"/>
          <w:numId w:val="4"/>
        </w:numPr>
        <w:rPr>
          <w:rFonts w:cs="Arial" w:cstheme="minorBidi"/>
        </w:rPr>
      </w:pPr>
      <w:r w:rsidRPr="38DAD2A3" w:rsidR="0019543C">
        <w:rPr>
          <w:rFonts w:ascii="Calibri" w:hAnsi="Calibri" w:eastAsia="Times New Roman" w:cs="Arial" w:asciiTheme="minorAscii" w:hAnsiTheme="minorAscii" w:eastAsiaTheme="minorAscii" w:cstheme="minorBidi"/>
          <w:color w:val="auto"/>
          <w:sz w:val="20"/>
          <w:szCs w:val="20"/>
          <w:lang w:eastAsia="ar-SA" w:bidi="ar-SA"/>
        </w:rPr>
        <w:t>Kilometering</w:t>
      </w:r>
      <w:r w:rsidRPr="38DAD2A3" w:rsidR="0019543C">
        <w:rPr>
          <w:rFonts w:ascii="Calibri" w:hAnsi="Calibri" w:eastAsia="Times New Roman" w:cs="Arial" w:asciiTheme="minorAscii" w:hAnsiTheme="minorAscii" w:eastAsiaTheme="minorAscii" w:cstheme="minorBidi"/>
          <w:color w:val="auto"/>
          <w:sz w:val="20"/>
          <w:szCs w:val="20"/>
          <w:lang w:eastAsia="ar-SA" w:bidi="ar-SA"/>
        </w:rPr>
        <w:t xml:space="preserve"> (begin/eind)</w:t>
      </w:r>
      <w:r w:rsidRPr="38DAD2A3" w:rsidR="00C30E04">
        <w:rPr>
          <w:rFonts w:ascii="Calibri" w:hAnsi="Calibri" w:eastAsia="Times New Roman" w:cs="Arial" w:asciiTheme="minorAscii" w:hAnsiTheme="minorAscii" w:eastAsiaTheme="minorAscii" w:cstheme="minorBidi"/>
          <w:color w:val="auto"/>
          <w:sz w:val="20"/>
          <w:szCs w:val="20"/>
          <w:lang w:eastAsia="ar-SA" w:bidi="ar-SA"/>
        </w:rPr>
        <w:t>;</w:t>
      </w:r>
    </w:p>
    <w:p w:rsidR="00C30E04" w:rsidP="38DAD2A3" w:rsidRDefault="0019543C" w14:paraId="2747308A" w14:textId="77777777">
      <w:pPr>
        <w:pStyle w:val="Variabelegegevens"/>
        <w:numPr>
          <w:ilvl w:val="0"/>
          <w:numId w:val="4"/>
        </w:numPr>
        <w:rPr>
          <w:rFonts w:cs="Arial" w:cstheme="minorBidi"/>
        </w:rPr>
      </w:pPr>
      <w:r w:rsidRPr="38DAD2A3" w:rsidR="0019543C">
        <w:rPr>
          <w:rFonts w:ascii="Calibri" w:hAnsi="Calibri" w:eastAsia="Times New Roman" w:cs="Arial" w:asciiTheme="minorAscii" w:hAnsiTheme="minorAscii" w:eastAsiaTheme="minorAscii" w:cstheme="minorBidi"/>
          <w:color w:val="auto"/>
          <w:sz w:val="20"/>
          <w:szCs w:val="20"/>
          <w:lang w:eastAsia="ar-SA" w:bidi="ar-SA"/>
        </w:rPr>
        <w:t>Opnamejaar</w:t>
      </w:r>
      <w:r w:rsidRPr="38DAD2A3" w:rsidR="00C30E04">
        <w:rPr>
          <w:rFonts w:ascii="Calibri" w:hAnsi="Calibri" w:eastAsia="Times New Roman" w:cs="Arial" w:asciiTheme="minorAscii" w:hAnsiTheme="minorAscii" w:eastAsiaTheme="minorAscii" w:cstheme="minorBidi"/>
          <w:color w:val="auto"/>
          <w:sz w:val="20"/>
          <w:szCs w:val="20"/>
          <w:lang w:eastAsia="ar-SA" w:bidi="ar-SA"/>
        </w:rPr>
        <w:t>;</w:t>
      </w:r>
    </w:p>
    <w:p w:rsidR="008465DC" w:rsidP="38DAD2A3" w:rsidRDefault="0019543C" w14:paraId="6E7A0933" w14:textId="77777777">
      <w:pPr>
        <w:pStyle w:val="Variabelegegevens"/>
        <w:numPr>
          <w:ilvl w:val="0"/>
          <w:numId w:val="4"/>
        </w:numPr>
        <w:rPr>
          <w:rFonts w:cs="Arial" w:cstheme="minorBidi"/>
        </w:rPr>
      </w:pPr>
      <w:r w:rsidRPr="38DAD2A3" w:rsidR="0019543C">
        <w:rPr>
          <w:rFonts w:ascii="Calibri" w:hAnsi="Calibri" w:eastAsia="Times New Roman" w:cs="Arial" w:asciiTheme="minorAscii" w:hAnsiTheme="minorAscii" w:eastAsiaTheme="minorAscii" w:cstheme="minorBidi"/>
          <w:color w:val="auto"/>
          <w:sz w:val="20"/>
          <w:szCs w:val="20"/>
          <w:lang w:eastAsia="ar-SA" w:bidi="ar-SA"/>
        </w:rPr>
        <w:t>Gridcelgrootte</w:t>
      </w:r>
      <w:r w:rsidRPr="38DAD2A3" w:rsidR="00C30E04">
        <w:rPr>
          <w:rFonts w:ascii="Calibri" w:hAnsi="Calibri" w:eastAsia="Times New Roman" w:cs="Arial" w:asciiTheme="minorAscii" w:hAnsiTheme="minorAscii" w:eastAsiaTheme="minorAscii" w:cstheme="minorBidi"/>
          <w:color w:val="auto"/>
          <w:sz w:val="20"/>
          <w:szCs w:val="20"/>
          <w:lang w:eastAsia="ar-SA" w:bidi="ar-SA"/>
        </w:rPr>
        <w:t>;</w:t>
      </w:r>
    </w:p>
    <w:p w:rsidRPr="008465DC" w:rsidR="003F743E" w:rsidP="38DAD2A3" w:rsidRDefault="003F743E" w14:paraId="7E212382" w14:textId="36475222">
      <w:pPr>
        <w:pStyle w:val="Variabelegegevens"/>
        <w:numPr>
          <w:ilvl w:val="0"/>
          <w:numId w:val="4"/>
        </w:numPr>
        <w:rPr>
          <w:rFonts w:cs="Arial" w:cstheme="minorBidi"/>
        </w:rPr>
      </w:pPr>
      <w:r w:rsidRPr="38DAD2A3" w:rsidR="003F743E">
        <w:rPr>
          <w:rFonts w:ascii="Calibri" w:hAnsi="Calibri" w:eastAsia="Times New Roman" w:cs="Arial" w:asciiTheme="minorAscii" w:hAnsiTheme="minorAscii" w:eastAsiaTheme="minorAscii" w:cstheme="minorBidi"/>
          <w:color w:val="auto"/>
          <w:sz w:val="20"/>
          <w:szCs w:val="20"/>
          <w:lang w:eastAsia="ar-SA" w:bidi="ar-SA"/>
        </w:rPr>
        <w:t>Bestandsoort</w:t>
      </w:r>
      <w:r w:rsidRPr="38DAD2A3" w:rsidR="008465DC">
        <w:rPr>
          <w:rFonts w:ascii="Calibri" w:hAnsi="Calibri" w:eastAsia="Times New Roman" w:cs="Arial" w:asciiTheme="minorAscii" w:hAnsiTheme="minorAscii" w:eastAsiaTheme="minorAscii" w:cstheme="minorBidi"/>
          <w:color w:val="auto"/>
          <w:sz w:val="20"/>
          <w:szCs w:val="20"/>
          <w:lang w:eastAsia="ar-SA" w:bidi="ar-SA"/>
        </w:rPr>
        <w:t>.</w:t>
      </w:r>
    </w:p>
    <w:p w:rsidR="3C212862" w:rsidP="3C212862" w:rsidRDefault="3C212862" w14:paraId="3DD17E1B" w14:textId="302454EC">
      <w:pPr>
        <w:pStyle w:val="Variabelegegevens"/>
        <w:rPr>
          <w:rFonts w:cstheme="minorBidi"/>
        </w:rPr>
      </w:pPr>
    </w:p>
    <w:p w:rsidR="2AA7A20C" w:rsidP="14D7D4D2" w:rsidRDefault="2AA7A20C" w14:paraId="463456F8" w14:textId="5B107903">
      <w:pPr>
        <w:pStyle w:val="Variabelegegevens"/>
        <w:numPr>
          <w:ilvl w:val="0"/>
          <w:numId w:val="22"/>
        </w:numPr>
      </w:pPr>
      <w:r w:rsidRPr="3A0CFA76">
        <w:rPr>
          <w:rFonts w:cstheme="minorBidi"/>
        </w:rPr>
        <w:t xml:space="preserve">Bestanden dienen </w:t>
      </w:r>
      <w:r w:rsidRPr="3A0CFA76" w:rsidR="4C402C6F">
        <w:rPr>
          <w:rFonts w:ascii="Open Sans" w:hAnsi="Open Sans" w:eastAsia="Open Sans" w:cs="Open Sans"/>
          <w:color w:val="000000" w:themeColor="text1"/>
          <w:sz w:val="18"/>
          <w:szCs w:val="18"/>
        </w:rPr>
        <w:t>zowel in een definitief vastgestelde, digitaal niet-aanpasbare vorm (o.a. pdf) als in een bewerkbaar formaat voor hergebruik</w:t>
      </w:r>
      <w:r w:rsidRPr="3A0CFA76" w:rsidR="64633BB2">
        <w:rPr>
          <w:rFonts w:ascii="Open Sans" w:hAnsi="Open Sans" w:eastAsia="Open Sans" w:cs="Open Sans"/>
          <w:color w:val="000000" w:themeColor="text1"/>
          <w:sz w:val="18"/>
          <w:szCs w:val="18"/>
        </w:rPr>
        <w:t xml:space="preserve"> (dwg, csv etc.)</w:t>
      </w:r>
      <w:r w:rsidRPr="3A0CFA76" w:rsidR="4C402C6F">
        <w:rPr>
          <w:rFonts w:ascii="Open Sans" w:hAnsi="Open Sans" w:eastAsia="Open Sans" w:cs="Open Sans"/>
          <w:color w:val="000000" w:themeColor="text1"/>
          <w:sz w:val="18"/>
          <w:szCs w:val="18"/>
        </w:rPr>
        <w:t xml:space="preserve"> worden geleverd.</w:t>
      </w:r>
    </w:p>
    <w:p w:rsidRPr="002C2A72" w:rsidR="003F743E" w:rsidP="00C92B3A" w:rsidRDefault="003F743E" w14:paraId="318E87BD" w14:textId="77777777">
      <w:pPr>
        <w:pStyle w:val="Variabelegegevens"/>
        <w:rPr>
          <w:rFonts w:cstheme="minorHAnsi"/>
          <w:i/>
          <w:iCs/>
        </w:rPr>
      </w:pPr>
    </w:p>
    <w:p w:rsidRPr="002C2A72" w:rsidR="00C92B3A" w:rsidP="008465DC" w:rsidRDefault="00C92B3A" w14:paraId="04A4804F" w14:textId="7F85EE65">
      <w:pPr>
        <w:pStyle w:val="Variabelegegevens"/>
        <w:numPr>
          <w:ilvl w:val="0"/>
          <w:numId w:val="22"/>
        </w:numPr>
        <w:rPr>
          <w:rFonts w:cstheme="minorHAnsi"/>
        </w:rPr>
      </w:pPr>
      <w:r w:rsidRPr="002C2A72">
        <w:rPr>
          <w:rFonts w:cstheme="minorHAnsi"/>
        </w:rPr>
        <w:t xml:space="preserve">De data </w:t>
      </w:r>
      <w:r w:rsidR="00B0770C">
        <w:rPr>
          <w:rFonts w:cstheme="minorHAnsi"/>
        </w:rPr>
        <w:t xml:space="preserve">van de hydrografische opnemingen </w:t>
      </w:r>
      <w:r w:rsidRPr="002C2A72">
        <w:rPr>
          <w:rFonts w:cstheme="minorHAnsi"/>
        </w:rPr>
        <w:t xml:space="preserve">dient aangeleverd te worden als gridbestanden met gridafmetingen van 0,25 x 0,25 m. </w:t>
      </w:r>
    </w:p>
    <w:p w:rsidRPr="002C2A72" w:rsidR="00C92B3A" w:rsidP="00C92B3A" w:rsidRDefault="00C92B3A" w14:paraId="35DB0F7F" w14:textId="77777777">
      <w:pPr>
        <w:pStyle w:val="Variabelegegevens"/>
        <w:rPr>
          <w:rFonts w:cstheme="minorHAnsi"/>
        </w:rPr>
      </w:pPr>
    </w:p>
    <w:p w:rsidRPr="00805BFD" w:rsidR="008465DC" w:rsidP="591058FD" w:rsidRDefault="00C92B3A" w14:paraId="023A677E" w14:textId="3D17F14A">
      <w:pPr>
        <w:pStyle w:val="Lijstalinea"/>
        <w:numPr>
          <w:ilvl w:val="0"/>
          <w:numId w:val="22"/>
        </w:numPr>
        <w:rPr>
          <w:rFonts w:cs="Arial" w:cstheme="minorBidi"/>
        </w:rPr>
      </w:pPr>
      <w:r w:rsidRPr="591058FD" w:rsidR="00C92B3A">
        <w:rPr>
          <w:rFonts w:cs="Arial" w:cstheme="minorBidi"/>
        </w:rPr>
        <w:t xml:space="preserve">De </w:t>
      </w:r>
      <w:r w:rsidRPr="591058FD" w:rsidR="00C92B3A">
        <w:rPr>
          <w:rFonts w:cs="Arial" w:cstheme="minorBidi"/>
        </w:rPr>
        <w:t>griddata</w:t>
      </w:r>
      <w:r w:rsidRPr="591058FD" w:rsidR="00C92B3A">
        <w:rPr>
          <w:rFonts w:cs="Arial" w:cstheme="minorBidi"/>
        </w:rPr>
        <w:t xml:space="preserve"> moet</w:t>
      </w:r>
      <w:r w:rsidRPr="591058FD" w:rsidR="6317FC21">
        <w:rPr>
          <w:rFonts w:cs="Arial" w:cstheme="minorBidi"/>
        </w:rPr>
        <w:t xml:space="preserve"> zowel in </w:t>
      </w:r>
      <w:r w:rsidRPr="591058FD" w:rsidR="6317FC21">
        <w:rPr>
          <w:rFonts w:cs="Arial" w:cstheme="minorBidi"/>
        </w:rPr>
        <w:t>Geotiff</w:t>
      </w:r>
      <w:r w:rsidRPr="591058FD" w:rsidR="6317FC21">
        <w:rPr>
          <w:rFonts w:cs="Arial" w:cstheme="minorBidi"/>
        </w:rPr>
        <w:t xml:space="preserve"> als in</w:t>
      </w:r>
      <w:r w:rsidRPr="591058FD" w:rsidR="00C92B3A">
        <w:rPr>
          <w:rFonts w:cs="Arial" w:cstheme="minorBidi"/>
        </w:rPr>
        <w:t xml:space="preserve"> tenminste</w:t>
      </w:r>
      <w:r w:rsidRPr="591058FD" w:rsidR="16AA7CBC">
        <w:rPr>
          <w:rFonts w:cs="Arial" w:cstheme="minorBidi"/>
        </w:rPr>
        <w:t xml:space="preserve"> een van de hieronder</w:t>
      </w:r>
      <w:r w:rsidRPr="591058FD" w:rsidR="3F7C8C79">
        <w:rPr>
          <w:rFonts w:cs="Arial" w:cstheme="minorBidi"/>
        </w:rPr>
        <w:t xml:space="preserve"> weergegeven</w:t>
      </w:r>
      <w:r w:rsidRPr="591058FD" w:rsidR="00C92B3A">
        <w:rPr>
          <w:rFonts w:cs="Arial" w:cstheme="minorBidi"/>
        </w:rPr>
        <w:t xml:space="preserve"> bestandsformaten</w:t>
      </w:r>
      <w:r w:rsidRPr="591058FD" w:rsidR="26FFFD10">
        <w:rPr>
          <w:rFonts w:cs="Arial" w:cstheme="minorBidi"/>
        </w:rPr>
        <w:t xml:space="preserve"> worden geleverd</w:t>
      </w:r>
      <w:r w:rsidRPr="591058FD" w:rsidR="00C92B3A">
        <w:rPr>
          <w:rFonts w:cs="Arial" w:cstheme="minorBidi"/>
        </w:rPr>
        <w:t>:</w:t>
      </w:r>
    </w:p>
    <w:p w:rsidRPr="008465DC" w:rsidR="00C92B3A" w:rsidP="591058FD" w:rsidRDefault="00C92B3A" w14:paraId="008FFB2D" w14:textId="45A3E408">
      <w:pPr>
        <w:pStyle w:val="Lijstalinea"/>
        <w:numPr>
          <w:ilvl w:val="0"/>
          <w:numId w:val="4"/>
        </w:numPr>
        <w:rPr>
          <w:rFonts w:cs="Calibri" w:cstheme="minorAscii"/>
          <w:color w:val="3366FF"/>
        </w:rPr>
      </w:pPr>
      <w:r w:rsidRPr="591058FD" w:rsidR="00C92B3A">
        <w:rPr>
          <w:rFonts w:cs="Calibri" w:cstheme="minorAscii"/>
        </w:rPr>
        <w:t>ASC</w:t>
      </w:r>
      <w:r>
        <w:tab/>
      </w:r>
      <w:r>
        <w:tab/>
      </w:r>
      <w:r w:rsidRPr="591058FD" w:rsidR="00C92B3A">
        <w:rPr>
          <w:rFonts w:cs="Calibri" w:cstheme="minorAscii"/>
        </w:rPr>
        <w:t>(</w:t>
      </w:r>
      <w:r w:rsidRPr="591058FD" w:rsidR="00C92B3A">
        <w:rPr>
          <w:rFonts w:cs="Calibri" w:cstheme="minorAscii"/>
        </w:rPr>
        <w:t>ASCII formaat</w:t>
      </w:r>
      <w:r w:rsidRPr="591058FD" w:rsidR="00C92B3A">
        <w:rPr>
          <w:rFonts w:cs="Calibri" w:cstheme="minorAscii"/>
        </w:rPr>
        <w:t xml:space="preserve">, indeling </w:t>
      </w:r>
      <w:r w:rsidRPr="591058FD" w:rsidR="00C92B3A">
        <w:rPr>
          <w:rFonts w:cs="Calibri" w:cstheme="minorAscii"/>
        </w:rPr>
        <w:t>x,y,z</w:t>
      </w:r>
      <w:r w:rsidRPr="591058FD" w:rsidR="00C92B3A">
        <w:rPr>
          <w:rFonts w:cs="Calibri" w:cstheme="minorAscii"/>
        </w:rPr>
        <w:t>)</w:t>
      </w:r>
    </w:p>
    <w:p w:rsidRPr="008465DC" w:rsidR="00C92B3A" w:rsidP="591058FD" w:rsidRDefault="00C92B3A" w14:paraId="2EA3A159" w14:textId="1A97955E">
      <w:pPr>
        <w:pStyle w:val="Lijstalinea"/>
        <w:numPr>
          <w:ilvl w:val="0"/>
          <w:numId w:val="4"/>
        </w:numPr>
        <w:rPr>
          <w:rFonts w:cs="Arial" w:cstheme="minorBidi"/>
        </w:rPr>
      </w:pPr>
      <w:r w:rsidRPr="6E917371" w:rsidR="00C92B3A">
        <w:rPr>
          <w:rFonts w:cs="Arial" w:cstheme="minorBidi"/>
        </w:rPr>
        <w:t>Pts</w:t>
      </w:r>
      <w:r>
        <w:tab/>
      </w:r>
      <w:r>
        <w:tab/>
      </w:r>
      <w:r w:rsidRPr="6E917371" w:rsidR="00C92B3A">
        <w:rPr>
          <w:rFonts w:cs="Arial" w:cstheme="minorBidi"/>
        </w:rPr>
        <w:t xml:space="preserve">(puntbestanden, indeling kolommen </w:t>
      </w:r>
      <w:r w:rsidRPr="6E917371" w:rsidR="00C92B3A">
        <w:rPr>
          <w:rFonts w:cs="Arial" w:cstheme="minorBidi"/>
        </w:rPr>
        <w:t>x,y,z</w:t>
      </w:r>
      <w:r w:rsidRPr="6E917371" w:rsidR="00C92B3A">
        <w:rPr>
          <w:rFonts w:cs="Arial" w:cstheme="minorBidi"/>
        </w:rPr>
        <w:t>; gescheiden door spatie)</w:t>
      </w:r>
    </w:p>
    <w:p w:rsidRPr="002C2A72" w:rsidR="00C92B3A" w:rsidP="591058FD" w:rsidRDefault="00C92B3A" w14:paraId="62638A47" w14:textId="72EE5CD0">
      <w:pPr>
        <w:pStyle w:val="Standaard"/>
        <w:numPr>
          <w:ilvl w:val="0"/>
          <w:numId w:val="4"/>
        </w:numPr>
        <w:rPr>
          <w:rFonts w:cs="Arial" w:cstheme="minorBidi"/>
          <w:sz w:val="20"/>
          <w:szCs w:val="20"/>
        </w:rPr>
      </w:pPr>
      <w:r w:rsidRPr="6E917371" w:rsidR="00C92B3A">
        <w:rPr>
          <w:rFonts w:cs="Arial" w:cstheme="minorBidi"/>
        </w:rPr>
        <w:t>Las/Laz</w:t>
      </w:r>
      <w:r>
        <w:tab/>
      </w:r>
      <w:r>
        <w:tab/>
      </w:r>
      <w:r w:rsidRPr="6E917371" w:rsidR="00C92B3A">
        <w:rPr>
          <w:rFonts w:cs="Arial" w:cstheme="minorBidi"/>
        </w:rPr>
        <w:t>(Puntenwolkbestandsindeling)</w:t>
      </w:r>
    </w:p>
    <w:p w:rsidRPr="002C2A72" w:rsidR="00C92B3A" w:rsidP="00C92B3A" w:rsidRDefault="00C92B3A" w14:paraId="154782DF" w14:textId="77777777">
      <w:pPr>
        <w:pStyle w:val="Variabelegegevens"/>
        <w:rPr>
          <w:rFonts w:cstheme="minorHAnsi"/>
        </w:rPr>
      </w:pPr>
    </w:p>
    <w:p w:rsidR="00C92B3A" w:rsidP="00805BFD" w:rsidRDefault="00C92B3A" w14:paraId="737468F8" w14:textId="77777777">
      <w:pPr>
        <w:pStyle w:val="Variabelegegevens"/>
        <w:numPr>
          <w:ilvl w:val="0"/>
          <w:numId w:val="22"/>
        </w:numPr>
        <w:rPr>
          <w:rFonts w:cstheme="minorHAnsi"/>
        </w:rPr>
      </w:pPr>
      <w:r w:rsidRPr="002C2A72">
        <w:rPr>
          <w:rFonts w:cstheme="minorHAnsi"/>
        </w:rPr>
        <w:t>Elk vak dient als een apart bestand te worden aangeleverd, waarbij elk vak in de hierboven vermelde bestandsformaten uitgeleverd moet worden.</w:t>
      </w:r>
    </w:p>
    <w:p w:rsidRPr="002C2A72" w:rsidR="0018121D" w:rsidP="0018121D" w:rsidRDefault="0018121D" w14:paraId="7F6941A2" w14:textId="77777777">
      <w:pPr>
        <w:pStyle w:val="Variabelegegevens"/>
        <w:ind w:left="360"/>
        <w:rPr>
          <w:rFonts w:cstheme="minorHAnsi"/>
        </w:rPr>
      </w:pPr>
    </w:p>
    <w:p w:rsidR="00C92B3A" w:rsidP="6E917371" w:rsidRDefault="70189C93" w14:paraId="76F54C07" w14:textId="30CEF167">
      <w:pPr>
        <w:pStyle w:val="Lijstalinea"/>
        <w:numPr>
          <w:ilvl w:val="0"/>
          <w:numId w:val="22"/>
        </w:numPr>
        <w:rPr>
          <w:rFonts w:cs="Arial" w:cstheme="minorBidi"/>
          <w:i w:val="1"/>
          <w:iCs w:val="1"/>
        </w:rPr>
      </w:pPr>
      <w:r w:rsidRPr="6E917371" w:rsidR="00FC37EC">
        <w:rPr>
          <w:rFonts w:cs="Arial" w:cstheme="minorBidi"/>
        </w:rPr>
        <w:t xml:space="preserve">De geleverde datasets dienen geschikt te zijn voor volledig gebruik binnen de applicaties </w:t>
      </w:r>
      <w:r w:rsidRPr="6E917371" w:rsidR="00FC37EC">
        <w:rPr>
          <w:rFonts w:cs="Arial" w:cstheme="minorBidi"/>
        </w:rPr>
        <w:t>Arcgis</w:t>
      </w:r>
      <w:r w:rsidRPr="6E917371" w:rsidR="00FC37EC">
        <w:rPr>
          <w:rFonts w:cs="Arial" w:cstheme="minorBidi"/>
        </w:rPr>
        <w:t xml:space="preserve"> Pro versie </w:t>
      </w:r>
      <w:r w:rsidRPr="6E917371" w:rsidR="73289951">
        <w:rPr>
          <w:rFonts w:cs="Arial" w:cstheme="minorBidi"/>
        </w:rPr>
        <w:t>3</w:t>
      </w:r>
      <w:r w:rsidRPr="6E917371" w:rsidR="234EF31B">
        <w:rPr>
          <w:rFonts w:cs="Arial" w:cstheme="minorBidi"/>
        </w:rPr>
        <w:t>.4</w:t>
      </w:r>
      <w:r w:rsidRPr="6E917371" w:rsidR="73289951">
        <w:rPr>
          <w:rFonts w:cs="Arial" w:cstheme="minorBidi"/>
        </w:rPr>
        <w:t xml:space="preserve"> </w:t>
      </w:r>
      <w:r w:rsidRPr="6E917371" w:rsidR="00FC37EC">
        <w:rPr>
          <w:rFonts w:cs="Arial" w:cstheme="minorBidi"/>
        </w:rPr>
        <w:t>alsmede</w:t>
      </w:r>
      <w:r w:rsidRPr="6E917371" w:rsidR="00FC37EC">
        <w:rPr>
          <w:rFonts w:cs="Arial" w:cstheme="minorBidi"/>
        </w:rPr>
        <w:t xml:space="preserve"> </w:t>
      </w:r>
      <w:r w:rsidRPr="6E917371" w:rsidR="00FC37EC">
        <w:rPr>
          <w:rFonts w:cs="Arial" w:cstheme="minorBidi"/>
        </w:rPr>
        <w:t>AutoCAD</w:t>
      </w:r>
      <w:r w:rsidRPr="6E917371" w:rsidR="00FC37EC">
        <w:rPr>
          <w:rFonts w:cs="Arial" w:cstheme="minorBidi"/>
        </w:rPr>
        <w:t xml:space="preserve"> </w:t>
      </w:r>
      <w:r w:rsidRPr="6E917371" w:rsidR="08655D77">
        <w:rPr>
          <w:rFonts w:cs="Arial" w:cstheme="minorBidi"/>
        </w:rPr>
        <w:t>2023</w:t>
      </w:r>
      <w:r w:rsidRPr="6E917371" w:rsidR="00FC37EC">
        <w:rPr>
          <w:rFonts w:cs="Arial" w:cstheme="minorBidi"/>
        </w:rPr>
        <w:t xml:space="preserve"> en /of </w:t>
      </w:r>
      <w:r w:rsidRPr="6E917371" w:rsidR="00FC37EC">
        <w:rPr>
          <w:rFonts w:cs="Arial" w:cstheme="minorBidi"/>
        </w:rPr>
        <w:t>Civil</w:t>
      </w:r>
      <w:r w:rsidRPr="6E917371" w:rsidR="00FC37EC">
        <w:rPr>
          <w:rFonts w:cs="Arial" w:cstheme="minorBidi"/>
        </w:rPr>
        <w:t xml:space="preserve"> 3D 2</w:t>
      </w:r>
      <w:r w:rsidRPr="6E917371" w:rsidR="59DAA055">
        <w:rPr>
          <w:rFonts w:cs="Arial" w:cstheme="minorBidi"/>
        </w:rPr>
        <w:t>023</w:t>
      </w:r>
    </w:p>
    <w:p w:rsidR="6BEC70F8" w:rsidP="6BEC70F8" w:rsidRDefault="6BEC70F8" w14:paraId="6F4897BB" w14:textId="7FE2A828">
      <w:pPr>
        <w:pStyle w:val="Lijstalinea"/>
        <w:ind w:left="360"/>
        <w:rPr>
          <w:rFonts w:cstheme="minorBidi"/>
          <w:i/>
          <w:iCs/>
        </w:rPr>
      </w:pPr>
    </w:p>
    <w:p w:rsidRPr="002C2A72" w:rsidR="00C92B3A" w:rsidP="5F6A60D4" w:rsidRDefault="00C92B3A" w14:paraId="6D6C860D" w14:textId="20482320">
      <w:pPr>
        <w:pStyle w:val="Variabelegegevens"/>
        <w:numPr>
          <w:ilvl w:val="0"/>
          <w:numId w:val="22"/>
        </w:numPr>
        <w:rPr>
          <w:rFonts w:cs="Arial" w:cstheme="minorBidi"/>
        </w:rPr>
      </w:pPr>
      <w:r w:rsidRPr="5F6A60D4" w:rsidR="00C92B3A">
        <w:rPr>
          <w:rFonts w:cs="Arial" w:cstheme="minorBidi"/>
        </w:rPr>
        <w:t xml:space="preserve">De gegevens dienen digitaal aangeleverd te worden. </w:t>
      </w:r>
      <w:r w:rsidRPr="5F6A60D4" w:rsidR="00C92B3A">
        <w:rPr>
          <w:rFonts w:cs="Arial" w:cstheme="minorBidi"/>
        </w:rPr>
        <w:t xml:space="preserve"> De gegevens dienen verdeeld te worden in aparte mappen; Bij de indeling ervoor zorgen dat datasets van verschillende aard niet bij elkaar in één map geplaatst worden.</w:t>
      </w:r>
      <w:r w:rsidRPr="5F6A60D4" w:rsidR="1D850BA1">
        <w:rPr>
          <w:rFonts w:cs="Arial" w:cstheme="minorBidi"/>
        </w:rPr>
        <w:t xml:space="preserve"> </w:t>
      </w:r>
    </w:p>
    <w:p w:rsidR="76A00CAA" w:rsidP="5F6A60D4" w:rsidRDefault="76A00CAA" w14:paraId="6EB74F7E" w14:textId="6E6CBD51">
      <w:pPr>
        <w:pStyle w:val="Variabelegegevens"/>
        <w:rPr>
          <w:rFonts w:cs="Arial" w:cstheme="minorBidi"/>
        </w:rPr>
      </w:pPr>
    </w:p>
    <w:p w:rsidR="3DF4AEB9" w:rsidP="5F6A60D4" w:rsidRDefault="3DF4AEB9" w14:paraId="2CCD61C0" w14:textId="01AC162B">
      <w:pPr>
        <w:pStyle w:val="Variabelegegevens"/>
        <w:numPr>
          <w:ilvl w:val="0"/>
          <w:numId w:val="22"/>
        </w:numPr>
        <w:rPr>
          <w:rFonts w:cs="Arial" w:cstheme="minorBidi"/>
        </w:rPr>
      </w:pPr>
      <w:r w:rsidRPr="5F6A60D4" w:rsidR="3DF4AEB9">
        <w:rPr>
          <w:rFonts w:cs="Arial" w:cstheme="minorBidi"/>
        </w:rPr>
        <w:t xml:space="preserve">De </w:t>
      </w:r>
      <w:r w:rsidRPr="5F6A60D4" w:rsidR="43A63BF0">
        <w:rPr>
          <w:rFonts w:cs="Arial" w:cstheme="minorBidi"/>
        </w:rPr>
        <w:t xml:space="preserve">meta-informatie van de datasets dienen worden aangeleverd </w:t>
      </w:r>
      <w:r w:rsidRPr="5F6A60D4" w:rsidR="43A63BF0">
        <w:rPr>
          <w:rFonts w:cs="Arial" w:cstheme="minorBidi"/>
        </w:rPr>
        <w:t>middels</w:t>
      </w:r>
      <w:r w:rsidRPr="5F6A60D4" w:rsidR="43A63BF0">
        <w:rPr>
          <w:rFonts w:cs="Arial" w:cstheme="minorBidi"/>
        </w:rPr>
        <w:t xml:space="preserve"> JSON. </w:t>
      </w:r>
      <w:r w:rsidRPr="5F6A60D4" w:rsidR="43A63BF0">
        <w:rPr>
          <w:rFonts w:cs="Arial" w:cstheme="minorBidi"/>
        </w:rPr>
        <w:t>De</w:t>
      </w:r>
      <w:r w:rsidRPr="5F6A60D4" w:rsidR="19A97307">
        <w:rPr>
          <w:rFonts w:cs="Arial" w:cstheme="minorBidi"/>
        </w:rPr>
        <w:t xml:space="preserve"> metadata dient minimaal de velden te bevatten zoals beschreven in bijlage 1</w:t>
      </w:r>
      <w:r w:rsidRPr="5F6A60D4" w:rsidR="19A97307">
        <w:rPr>
          <w:rFonts w:cs="Arial" w:cstheme="minorBidi"/>
        </w:rPr>
        <w:t>.</w:t>
      </w:r>
    </w:p>
    <w:p w:rsidR="47A89A8A" w:rsidP="5F6A60D4" w:rsidRDefault="47A89A8A" w14:paraId="520296E0" w14:textId="4CE90A9F">
      <w:pPr>
        <w:pStyle w:val="Variabelegegevens"/>
        <w:rPr>
          <w:rFonts w:cs="Arial" w:cstheme="minorBidi"/>
        </w:rPr>
      </w:pPr>
    </w:p>
    <w:p w:rsidR="19A97307" w:rsidP="5F6A60D4" w:rsidRDefault="19A97307" w14:paraId="37F422E1" w14:textId="3E0481D6">
      <w:pPr>
        <w:pStyle w:val="Variabelegegevens"/>
        <w:rPr>
          <w:rFonts w:cs="Arial" w:cstheme="minorBidi"/>
        </w:rPr>
      </w:pPr>
    </w:p>
    <w:p w:rsidR="60250ACB" w:rsidRDefault="60250ACB" w14:paraId="29594CEF" w14:textId="553C3E85">
      <w:r>
        <w:br w:type="page"/>
      </w:r>
    </w:p>
    <w:p w:rsidRPr="002C2A72" w:rsidR="00C92B3A" w:rsidP="005F2F0A" w:rsidRDefault="20482B74" w14:paraId="775F9AAA" w14:textId="5F1BA28D">
      <w:pPr>
        <w:pStyle w:val="Kop1"/>
        <w:numPr>
          <w:ilvl w:val="0"/>
          <w:numId w:val="0"/>
        </w:numPr>
      </w:pPr>
      <w:r>
        <w:t>Bijlage 1. Meta-data</w:t>
      </w:r>
    </w:p>
    <w:p w:rsidR="60250ACB" w:rsidP="005F2F0A" w:rsidRDefault="60250ACB" w14:paraId="003D4C7B" w14:textId="4F95580A"/>
    <w:p w:rsidR="60250ACB" w:rsidP="60250ACB" w:rsidRDefault="60250ACB" w14:paraId="0F5C69A2" w14:textId="1AA8FC9A"/>
    <w:p w:rsidRPr="005F2F0A" w:rsidR="00C92B3A" w:rsidP="722E06DA" w:rsidRDefault="00C92B3A" w14:paraId="7C6168E9" w14:textId="15D3F4E5"/>
    <w:tbl>
      <w:tblPr>
        <w:tblW w:w="0" w:type="auto"/>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380"/>
        <w:gridCol w:w="3567"/>
        <w:gridCol w:w="1368"/>
        <w:gridCol w:w="2175"/>
      </w:tblGrid>
      <w:tr w:rsidRPr="005F2F0A" w:rsidR="722E06DA" w:rsidTr="0BB76710" w14:paraId="2E2813D8"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34E41E7A" w14:textId="5E0B34DC">
            <w:pPr>
              <w:pStyle w:val="Default"/>
              <w:rPr>
                <w:rFonts w:ascii="Calibri" w:hAnsi="Calibri" w:eastAsia="Calibri" w:cs="Calibri"/>
                <w:sz w:val="22"/>
                <w:szCs w:val="22"/>
              </w:rPr>
            </w:pPr>
            <w:r w:rsidRPr="005F2F0A">
              <w:rPr>
                <w:rFonts w:ascii="Calibri" w:hAnsi="Calibri" w:eastAsia="Calibri" w:cs="Calibri"/>
                <w:b/>
                <w:bCs/>
                <w:i/>
                <w:iCs/>
                <w:sz w:val="22"/>
                <w:szCs w:val="22"/>
              </w:rPr>
              <w:t xml:space="preserve">Naam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6DB520A5" w14:textId="04998D2A">
            <w:pPr>
              <w:pStyle w:val="Default"/>
              <w:rPr>
                <w:rFonts w:ascii="Calibri" w:hAnsi="Calibri" w:eastAsia="Calibri" w:cs="Calibri"/>
                <w:sz w:val="22"/>
                <w:szCs w:val="22"/>
              </w:rPr>
            </w:pPr>
            <w:r w:rsidRPr="005F2F0A">
              <w:rPr>
                <w:rFonts w:ascii="Calibri" w:hAnsi="Calibri" w:eastAsia="Calibri" w:cs="Calibri"/>
                <w:b/>
                <w:bCs/>
                <w:i/>
                <w:iCs/>
                <w:sz w:val="22"/>
                <w:szCs w:val="22"/>
              </w:rPr>
              <w:t xml:space="preserve">omschrijving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2631885C" w14:textId="7F13953F">
            <w:pPr>
              <w:pStyle w:val="Default"/>
              <w:rPr>
                <w:rFonts w:ascii="Calibri" w:hAnsi="Calibri" w:eastAsia="Calibri" w:cs="Calibri"/>
                <w:sz w:val="22"/>
                <w:szCs w:val="22"/>
              </w:rPr>
            </w:pPr>
            <w:r w:rsidRPr="005F2F0A">
              <w:rPr>
                <w:rFonts w:ascii="Calibri" w:hAnsi="Calibri" w:eastAsia="Calibri" w:cs="Calibri"/>
                <w:b/>
                <w:bCs/>
                <w:i/>
                <w:iCs/>
                <w:sz w:val="22"/>
                <w:szCs w:val="22"/>
              </w:rPr>
              <w:t xml:space="preserve">Verplicht j/n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7A13B542" w14:textId="0DA65A98">
            <w:pPr>
              <w:pStyle w:val="Default"/>
              <w:rPr>
                <w:rFonts w:ascii="Calibri" w:hAnsi="Calibri" w:eastAsia="Calibri" w:cs="Calibri"/>
                <w:sz w:val="22"/>
                <w:szCs w:val="22"/>
              </w:rPr>
            </w:pPr>
            <w:r w:rsidRPr="005F2F0A">
              <w:rPr>
                <w:rFonts w:ascii="Calibri" w:hAnsi="Calibri" w:eastAsia="Calibri" w:cs="Calibri"/>
                <w:b/>
                <w:bCs/>
                <w:i/>
                <w:iCs/>
                <w:sz w:val="22"/>
                <w:szCs w:val="22"/>
              </w:rPr>
              <w:t>Opmerkingen</w:t>
            </w:r>
          </w:p>
        </w:tc>
      </w:tr>
      <w:tr w:rsidRPr="005F2F0A" w:rsidR="722E06DA" w:rsidTr="0BB76710" w14:paraId="5622878B"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11B980B7" w14:textId="748309A7">
            <w:pPr>
              <w:pStyle w:val="Default"/>
              <w:rPr>
                <w:rFonts w:ascii="Verdana" w:hAnsi="Verdana" w:eastAsia="Verdana" w:cs="Verdana"/>
                <w:sz w:val="14"/>
                <w:szCs w:val="14"/>
              </w:rPr>
            </w:pPr>
            <w:r w:rsidRPr="005F2F0A">
              <w:rPr>
                <w:sz w:val="20"/>
                <w:szCs w:val="20"/>
              </w:rPr>
              <w:t xml:space="preserve">ID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169066FB" w14:textId="49911630">
            <w:pPr>
              <w:pStyle w:val="Default"/>
              <w:rPr>
                <w:rFonts w:ascii="Verdana" w:hAnsi="Verdana" w:eastAsia="Verdana" w:cs="Verdana"/>
                <w:sz w:val="14"/>
                <w:szCs w:val="14"/>
              </w:rPr>
            </w:pPr>
            <w:r w:rsidRPr="005F2F0A">
              <w:rPr>
                <w:sz w:val="20"/>
                <w:szCs w:val="20"/>
              </w:rPr>
              <w:t xml:space="preserve">ID van de dataset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2D745FEA" w14:textId="1A89EC77">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0B507E76" w14:textId="3C612F2C">
            <w:pPr>
              <w:spacing w:line="240" w:lineRule="auto"/>
              <w:rPr>
                <w:rFonts w:eastAsiaTheme="minorEastAsia" w:cstheme="minorBidi"/>
                <w:color w:val="000000" w:themeColor="text1"/>
                <w:szCs w:val="20"/>
              </w:rPr>
            </w:pPr>
          </w:p>
        </w:tc>
      </w:tr>
      <w:tr w:rsidRPr="005F2F0A" w:rsidR="722E06DA" w:rsidTr="0BB76710" w14:paraId="1BB70DC8"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4F204013" w14:textId="46F446E9">
            <w:pPr>
              <w:pStyle w:val="Default"/>
              <w:rPr>
                <w:rFonts w:ascii="Verdana" w:hAnsi="Verdana" w:eastAsia="Verdana" w:cs="Verdana"/>
                <w:sz w:val="14"/>
                <w:szCs w:val="14"/>
              </w:rPr>
            </w:pPr>
            <w:r w:rsidRPr="005F2F0A">
              <w:rPr>
                <w:sz w:val="20"/>
                <w:szCs w:val="20"/>
              </w:rPr>
              <w:t xml:space="preserve">gebnam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2373F39D" w14:textId="3B9781AE">
            <w:pPr>
              <w:pStyle w:val="Default"/>
              <w:rPr>
                <w:rFonts w:ascii="Verdana" w:hAnsi="Verdana" w:eastAsia="Verdana" w:cs="Verdana"/>
                <w:sz w:val="14"/>
                <w:szCs w:val="14"/>
              </w:rPr>
            </w:pPr>
            <w:r w:rsidRPr="005F2F0A">
              <w:rPr>
                <w:sz w:val="20"/>
                <w:szCs w:val="20"/>
              </w:rPr>
              <w:t>Gebiedsnaam van de loding (Code van vaarweg en naam van de vaarweg en hectometrering begin en eindpunt</w:t>
            </w:r>
            <w:r w:rsidR="003079F3">
              <w:rPr>
                <w:sz w:val="20"/>
                <w:szCs w:val="20"/>
              </w:rPr>
              <w:t>)</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331E132A" w14:textId="66A5F6D6">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52734D89" w14:textId="0157FAF8">
            <w:pPr>
              <w:spacing w:line="240" w:lineRule="auto"/>
              <w:rPr>
                <w:rFonts w:eastAsiaTheme="minorEastAsia" w:cstheme="minorBidi"/>
                <w:color w:val="000000" w:themeColor="text1"/>
                <w:szCs w:val="20"/>
              </w:rPr>
            </w:pPr>
          </w:p>
        </w:tc>
      </w:tr>
      <w:tr w:rsidRPr="005F2F0A" w:rsidR="722E06DA" w:rsidTr="0BB76710" w14:paraId="025473A0"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65D65A35" w14:textId="6433D6F6">
            <w:pPr>
              <w:pStyle w:val="Default"/>
              <w:rPr>
                <w:rFonts w:ascii="Verdana" w:hAnsi="Verdana" w:eastAsia="Verdana" w:cs="Verdana"/>
                <w:sz w:val="14"/>
                <w:szCs w:val="14"/>
              </w:rPr>
            </w:pPr>
            <w:r w:rsidRPr="005F2F0A">
              <w:rPr>
                <w:sz w:val="20"/>
                <w:szCs w:val="20"/>
              </w:rPr>
              <w:t xml:space="preserve">anains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0E34A960" w14:textId="07DE46DC">
            <w:pPr>
              <w:pStyle w:val="Default"/>
              <w:rPr>
                <w:rFonts w:ascii="Verdana" w:hAnsi="Verdana" w:eastAsia="Verdana" w:cs="Verdana"/>
                <w:sz w:val="14"/>
                <w:szCs w:val="14"/>
              </w:rPr>
            </w:pPr>
            <w:r w:rsidRPr="005F2F0A">
              <w:rPr>
                <w:sz w:val="20"/>
                <w:szCs w:val="20"/>
              </w:rPr>
              <w:t xml:space="preserve">Analyserende instantie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1D5E06B2" w14:textId="0A3EEF8B">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328690ED" w14:textId="5965809E">
            <w:pPr>
              <w:spacing w:line="240" w:lineRule="auto"/>
              <w:rPr>
                <w:rFonts w:eastAsiaTheme="minorEastAsia" w:cstheme="minorBidi"/>
                <w:color w:val="000000" w:themeColor="text1"/>
                <w:szCs w:val="20"/>
              </w:rPr>
            </w:pPr>
          </w:p>
        </w:tc>
      </w:tr>
      <w:tr w:rsidRPr="005F2F0A" w:rsidR="722E06DA" w:rsidTr="0BB76710" w14:paraId="03D5CC35"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43002F70" w14:textId="5868E89C">
            <w:pPr>
              <w:pStyle w:val="Default"/>
              <w:rPr>
                <w:rFonts w:ascii="Verdana" w:hAnsi="Verdana" w:eastAsia="Verdana" w:cs="Verdana"/>
                <w:sz w:val="14"/>
                <w:szCs w:val="14"/>
              </w:rPr>
            </w:pPr>
            <w:r w:rsidRPr="005F2F0A">
              <w:rPr>
                <w:sz w:val="20"/>
                <w:szCs w:val="20"/>
              </w:rPr>
              <w:t xml:space="preserve">ana_cp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0B2F3FDB" w14:textId="01FA2B83">
            <w:pPr>
              <w:pStyle w:val="Default"/>
              <w:rPr>
                <w:rFonts w:ascii="Verdana" w:hAnsi="Verdana" w:eastAsia="Verdana" w:cs="Verdana"/>
                <w:sz w:val="14"/>
                <w:szCs w:val="14"/>
              </w:rPr>
            </w:pPr>
            <w:r w:rsidRPr="005F2F0A">
              <w:rPr>
                <w:sz w:val="20"/>
                <w:szCs w:val="20"/>
              </w:rPr>
              <w:t xml:space="preserve">Contactpersoon </w:t>
            </w:r>
            <w:r w:rsidR="008E18A2">
              <w:rPr>
                <w:sz w:val="20"/>
                <w:szCs w:val="20"/>
              </w:rPr>
              <w:t>analyserende instantie</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083BCA42" w14:textId="7A9DE3E1">
            <w:pPr>
              <w:pStyle w:val="Default"/>
              <w:rPr>
                <w:rFonts w:ascii="Verdana" w:hAnsi="Verdana" w:eastAsia="Verdana" w:cs="Verdana"/>
                <w:sz w:val="14"/>
                <w:szCs w:val="14"/>
              </w:rPr>
            </w:pPr>
            <w:r w:rsidRPr="005F2F0A">
              <w:rPr>
                <w:sz w:val="20"/>
                <w:szCs w:val="20"/>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50C50758" w14:textId="06F63699">
            <w:pPr>
              <w:spacing w:line="240" w:lineRule="auto"/>
              <w:rPr>
                <w:rFonts w:eastAsiaTheme="minorEastAsia" w:cstheme="minorBidi"/>
                <w:color w:val="000000" w:themeColor="text1"/>
                <w:szCs w:val="20"/>
              </w:rPr>
            </w:pPr>
          </w:p>
        </w:tc>
      </w:tr>
      <w:tr w:rsidRPr="005F2F0A" w:rsidR="722E06DA" w:rsidTr="0BB76710" w14:paraId="4E45BD9F"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534FA967" w14:textId="6EC5597A">
            <w:pPr>
              <w:pStyle w:val="Default"/>
              <w:rPr>
                <w:rFonts w:ascii="Verdana" w:hAnsi="Verdana" w:eastAsia="Verdana" w:cs="Verdana"/>
                <w:sz w:val="14"/>
                <w:szCs w:val="14"/>
              </w:rPr>
            </w:pPr>
            <w:r w:rsidRPr="005F2F0A">
              <w:rPr>
                <w:sz w:val="20"/>
                <w:szCs w:val="20"/>
              </w:rPr>
              <w:t xml:space="preserve">behins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403BA320" w14:textId="72EFCFA0">
            <w:pPr>
              <w:pStyle w:val="Default"/>
              <w:rPr>
                <w:rFonts w:ascii="Verdana" w:hAnsi="Verdana" w:eastAsia="Verdana" w:cs="Verdana"/>
                <w:sz w:val="14"/>
                <w:szCs w:val="14"/>
              </w:rPr>
            </w:pPr>
            <w:r w:rsidRPr="005F2F0A">
              <w:rPr>
                <w:sz w:val="20"/>
                <w:szCs w:val="20"/>
              </w:rPr>
              <w:t>Beherende instantie</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3389ABCF" w14:textId="3B5426DE">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28F7786F" w14:textId="739D0C34">
            <w:pPr>
              <w:spacing w:line="240" w:lineRule="auto"/>
              <w:rPr>
                <w:rFonts w:eastAsiaTheme="minorEastAsia" w:cstheme="minorBidi"/>
                <w:color w:val="000000" w:themeColor="text1"/>
                <w:szCs w:val="20"/>
              </w:rPr>
            </w:pPr>
          </w:p>
        </w:tc>
      </w:tr>
      <w:tr w:rsidRPr="005F2F0A" w:rsidR="009B2ABD" w:rsidTr="0BB76710" w14:paraId="134800BE"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009B2ABD" w:rsidP="005F2F0A" w:rsidRDefault="009B2ABD" w14:paraId="137998D0" w14:textId="5909F746">
            <w:pPr>
              <w:pStyle w:val="Default"/>
              <w:rPr>
                <w:rFonts w:ascii="Verdana" w:hAnsi="Verdana" w:eastAsia="Verdana" w:cs="Verdana"/>
                <w:sz w:val="14"/>
                <w:szCs w:val="14"/>
              </w:rPr>
            </w:pPr>
            <w:r w:rsidRPr="005F2F0A">
              <w:rPr>
                <w:sz w:val="20"/>
                <w:szCs w:val="20"/>
              </w:rPr>
              <w:t xml:space="preserve">beh_cp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009B2ABD" w:rsidP="005F2F0A" w:rsidRDefault="009B2ABD" w14:paraId="23387D7D" w14:textId="77777777">
            <w:pPr>
              <w:pStyle w:val="Default"/>
              <w:rPr>
                <w:rFonts w:ascii="Verdana" w:hAnsi="Verdana" w:eastAsia="Verdana" w:cs="Verdana"/>
                <w:sz w:val="14"/>
                <w:szCs w:val="14"/>
              </w:rPr>
            </w:pPr>
            <w:r w:rsidRPr="005F2F0A">
              <w:rPr>
                <w:sz w:val="20"/>
                <w:szCs w:val="20"/>
              </w:rPr>
              <w:t>Contactpersoon</w:t>
            </w:r>
            <w:r>
              <w:rPr>
                <w:sz w:val="20"/>
                <w:szCs w:val="20"/>
              </w:rPr>
              <w:t xml:space="preserve"> beheer</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Pr="005F2F0A" w:rsidR="009B2ABD" w:rsidP="005F2F0A" w:rsidRDefault="003256F9" w14:paraId="20C87497" w14:textId="58241B7B">
            <w:pPr>
              <w:pStyle w:val="Default"/>
              <w:rPr>
                <w:rFonts w:ascii="Verdana" w:hAnsi="Verdana" w:eastAsia="Verdana" w:cs="Verdana"/>
                <w:sz w:val="14"/>
                <w:szCs w:val="14"/>
              </w:rPr>
            </w:pPr>
            <w:r>
              <w:rPr>
                <w:rFonts w:ascii="Verdana" w:hAnsi="Verdana" w:eastAsia="Verdana" w:cs="Verdana"/>
                <w:sz w:val="14"/>
                <w:szCs w:val="14"/>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009B2ABD" w:rsidP="005F2F0A" w:rsidRDefault="009B2ABD" w14:paraId="5926C08E" w14:textId="7B671B2A">
            <w:pPr>
              <w:spacing w:line="240" w:lineRule="auto"/>
              <w:rPr>
                <w:rFonts w:eastAsiaTheme="minorEastAsia" w:cstheme="minorBidi"/>
                <w:color w:val="000000" w:themeColor="text1"/>
                <w:szCs w:val="20"/>
              </w:rPr>
            </w:pPr>
          </w:p>
        </w:tc>
      </w:tr>
      <w:tr w:rsidRPr="005F2F0A" w:rsidR="722E06DA" w:rsidTr="0BB76710" w14:paraId="1E79EE87"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0FB4DE75" w14:textId="498FAB58">
            <w:pPr>
              <w:pStyle w:val="Default"/>
              <w:rPr>
                <w:rFonts w:ascii="Verdana" w:hAnsi="Verdana" w:eastAsia="Verdana" w:cs="Verdana"/>
                <w:sz w:val="14"/>
                <w:szCs w:val="14"/>
              </w:rPr>
            </w:pPr>
            <w:r w:rsidRPr="005F2F0A">
              <w:rPr>
                <w:sz w:val="20"/>
                <w:szCs w:val="20"/>
              </w:rPr>
              <w:t xml:space="preserve">bemins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75965FF0" w14:textId="278CB60F">
            <w:pPr>
              <w:pStyle w:val="Default"/>
              <w:rPr>
                <w:rFonts w:ascii="Verdana" w:hAnsi="Verdana" w:eastAsia="Verdana" w:cs="Verdana"/>
                <w:sz w:val="14"/>
                <w:szCs w:val="14"/>
              </w:rPr>
            </w:pPr>
            <w:r w:rsidRPr="005F2F0A">
              <w:rPr>
                <w:sz w:val="20"/>
                <w:szCs w:val="20"/>
              </w:rPr>
              <w:t>Bemonsterende instantie</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7649684B" w14:textId="0371E6D2">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40FB6F2E" w14:textId="663C375B">
            <w:pPr>
              <w:spacing w:line="240" w:lineRule="auto"/>
              <w:rPr>
                <w:rFonts w:eastAsiaTheme="minorEastAsia" w:cstheme="minorBidi"/>
                <w:color w:val="000000" w:themeColor="text1"/>
                <w:szCs w:val="20"/>
              </w:rPr>
            </w:pPr>
          </w:p>
        </w:tc>
      </w:tr>
      <w:tr w:rsidRPr="005F2F0A" w:rsidR="009B2ABD" w:rsidTr="0BB76710" w14:paraId="449B9693"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009B2ABD" w:rsidP="005F2F0A" w:rsidRDefault="009B2ABD" w14:paraId="40372CA3" w14:textId="66F1C616">
            <w:pPr>
              <w:pStyle w:val="Default"/>
              <w:rPr>
                <w:rFonts w:ascii="Verdana" w:hAnsi="Verdana" w:eastAsia="Verdana" w:cs="Verdana"/>
                <w:sz w:val="14"/>
                <w:szCs w:val="14"/>
              </w:rPr>
            </w:pPr>
            <w:r w:rsidRPr="005F2F0A">
              <w:rPr>
                <w:sz w:val="20"/>
                <w:szCs w:val="20"/>
              </w:rPr>
              <w:t xml:space="preserve">bem_cp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009B2ABD" w:rsidP="005F2F0A" w:rsidRDefault="009B2ABD" w14:paraId="10456381" w14:textId="77777777">
            <w:pPr>
              <w:pStyle w:val="Default"/>
              <w:rPr>
                <w:rFonts w:ascii="Verdana" w:hAnsi="Verdana" w:eastAsia="Verdana" w:cs="Verdana"/>
                <w:sz w:val="14"/>
                <w:szCs w:val="14"/>
              </w:rPr>
            </w:pPr>
            <w:r w:rsidRPr="005F2F0A">
              <w:rPr>
                <w:sz w:val="20"/>
                <w:szCs w:val="20"/>
              </w:rPr>
              <w:t xml:space="preserve">Contactpersoon bemonsterende instantie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RPr="005F2F0A" w:rsidR="009B2ABD" w:rsidP="005F2F0A" w:rsidRDefault="003256F9" w14:paraId="41FC1F78" w14:textId="7C3F35DD">
            <w:pPr>
              <w:pStyle w:val="Default"/>
              <w:rPr>
                <w:rFonts w:ascii="Verdana" w:hAnsi="Verdana" w:eastAsia="Verdana" w:cs="Verdana"/>
                <w:sz w:val="14"/>
                <w:szCs w:val="14"/>
              </w:rPr>
            </w:pPr>
            <w:r>
              <w:rPr>
                <w:rFonts w:ascii="Verdana" w:hAnsi="Verdana" w:eastAsia="Verdana" w:cs="Verdana"/>
                <w:sz w:val="14"/>
                <w:szCs w:val="14"/>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009B2ABD" w:rsidP="005F2F0A" w:rsidRDefault="009B2ABD" w14:paraId="5970D592" w14:textId="303692EE">
            <w:pPr>
              <w:spacing w:line="240" w:lineRule="auto"/>
              <w:rPr>
                <w:rFonts w:eastAsiaTheme="minorEastAsia" w:cstheme="minorBidi"/>
                <w:color w:val="000000" w:themeColor="text1"/>
                <w:szCs w:val="20"/>
              </w:rPr>
            </w:pPr>
          </w:p>
        </w:tc>
      </w:tr>
      <w:tr w:rsidRPr="005F2F0A" w:rsidR="722E06DA" w:rsidTr="0BB76710" w14:paraId="37D299DA"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D2FFF94" w14:textId="3F94BF51">
            <w:pPr>
              <w:pStyle w:val="Default"/>
              <w:rPr>
                <w:rFonts w:ascii="Verdana" w:hAnsi="Verdana" w:eastAsia="Verdana" w:cs="Verdana"/>
                <w:sz w:val="14"/>
                <w:szCs w:val="14"/>
              </w:rPr>
            </w:pPr>
            <w:r w:rsidRPr="005F2F0A">
              <w:rPr>
                <w:sz w:val="20"/>
                <w:szCs w:val="20"/>
              </w:rPr>
              <w:t xml:space="preserve">og_ins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6DAE6B66" w14:textId="1C21E9A7">
            <w:pPr>
              <w:pStyle w:val="Default"/>
              <w:rPr>
                <w:rFonts w:ascii="Verdana" w:hAnsi="Verdana" w:eastAsia="Verdana" w:cs="Verdana"/>
                <w:sz w:val="14"/>
                <w:szCs w:val="14"/>
              </w:rPr>
            </w:pPr>
            <w:r w:rsidRPr="005F2F0A">
              <w:rPr>
                <w:sz w:val="20"/>
                <w:szCs w:val="20"/>
              </w:rPr>
              <w:t>Opdrachtgevende instantie</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48F0E9C" w14:textId="3059AA5E">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A5DCBF7" w14:textId="3EF35FD3">
            <w:pPr>
              <w:spacing w:line="240" w:lineRule="auto"/>
              <w:rPr>
                <w:rFonts w:eastAsiaTheme="minorEastAsia" w:cstheme="minorBidi"/>
                <w:color w:val="000000" w:themeColor="text1"/>
                <w:szCs w:val="20"/>
              </w:rPr>
            </w:pPr>
          </w:p>
        </w:tc>
      </w:tr>
      <w:tr w:rsidRPr="005F2F0A" w:rsidR="009B2ABD" w:rsidTr="0BB76710" w14:paraId="59CFAF55"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1D237BA6" w14:textId="500F1655">
            <w:pPr>
              <w:pStyle w:val="Default"/>
              <w:rPr>
                <w:rFonts w:ascii="Verdana" w:hAnsi="Verdana" w:eastAsia="Verdana" w:cs="Verdana"/>
                <w:sz w:val="14"/>
                <w:szCs w:val="14"/>
              </w:rPr>
            </w:pPr>
            <w:r w:rsidRPr="005F2F0A">
              <w:rPr>
                <w:sz w:val="20"/>
                <w:szCs w:val="20"/>
              </w:rPr>
              <w:t xml:space="preserve">og__cp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1F514527" w14:textId="77777777">
            <w:pPr>
              <w:pStyle w:val="Default"/>
              <w:rPr>
                <w:rFonts w:ascii="Verdana" w:hAnsi="Verdana" w:eastAsia="Verdana" w:cs="Verdana"/>
                <w:sz w:val="14"/>
                <w:szCs w:val="14"/>
              </w:rPr>
            </w:pPr>
            <w:r w:rsidRPr="005F2F0A">
              <w:rPr>
                <w:sz w:val="20"/>
                <w:szCs w:val="20"/>
              </w:rPr>
              <w:t xml:space="preserve">Contactpersoon opdrachtgevende instantie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Pr="005F2F0A" w:rsidR="009B2ABD" w:rsidP="005F2F0A" w:rsidRDefault="003256F9" w14:paraId="6613D8B6" w14:textId="20026CFA">
            <w:pPr>
              <w:pStyle w:val="Default"/>
              <w:rPr>
                <w:rFonts w:ascii="Verdana" w:hAnsi="Verdana" w:eastAsia="Verdana" w:cs="Verdana"/>
                <w:sz w:val="14"/>
                <w:szCs w:val="14"/>
              </w:rPr>
            </w:pPr>
            <w:r>
              <w:rPr>
                <w:rFonts w:ascii="Verdana" w:hAnsi="Verdana" w:eastAsia="Verdana" w:cs="Verdana"/>
                <w:sz w:val="14"/>
                <w:szCs w:val="14"/>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3882F9C1" w14:textId="4D906EB8">
            <w:pPr>
              <w:spacing w:line="240" w:lineRule="auto"/>
              <w:rPr>
                <w:rFonts w:eastAsiaTheme="minorEastAsia" w:cstheme="minorBidi"/>
                <w:color w:val="000000" w:themeColor="text1"/>
                <w:szCs w:val="20"/>
              </w:rPr>
            </w:pPr>
          </w:p>
        </w:tc>
      </w:tr>
      <w:tr w:rsidRPr="005F2F0A" w:rsidR="722E06DA" w:rsidTr="0BB76710" w14:paraId="2E306480"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C9D2BA4" w14:textId="16C310A0">
            <w:pPr>
              <w:pStyle w:val="Default"/>
              <w:rPr>
                <w:rFonts w:ascii="Verdana" w:hAnsi="Verdana" w:eastAsia="Verdana" w:cs="Verdana"/>
                <w:sz w:val="14"/>
                <w:szCs w:val="14"/>
              </w:rPr>
            </w:pPr>
            <w:r w:rsidRPr="005F2F0A">
              <w:rPr>
                <w:sz w:val="20"/>
                <w:szCs w:val="20"/>
              </w:rPr>
              <w:t xml:space="preserve">bemwyz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25ECE33" w14:textId="5810F195">
            <w:pPr>
              <w:pStyle w:val="Default"/>
              <w:rPr>
                <w:rFonts w:ascii="Verdana" w:hAnsi="Verdana" w:eastAsia="Verdana" w:cs="Verdana"/>
                <w:sz w:val="14"/>
                <w:szCs w:val="14"/>
              </w:rPr>
            </w:pPr>
            <w:r w:rsidRPr="005F2F0A">
              <w:rPr>
                <w:sz w:val="20"/>
                <w:szCs w:val="20"/>
              </w:rPr>
              <w:t xml:space="preserve">Bemonsteringsmethode (hoe uitgevoerd)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ED8D243" w14:textId="564D8A31">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A8309D8" w14:textId="566A1848">
            <w:pPr>
              <w:pStyle w:val="Default"/>
              <w:rPr>
                <w:rFonts w:ascii="Verdana" w:hAnsi="Verdana" w:eastAsia="Verdana" w:cs="Verdana"/>
                <w:sz w:val="14"/>
                <w:szCs w:val="14"/>
              </w:rPr>
            </w:pPr>
          </w:p>
        </w:tc>
      </w:tr>
      <w:tr w:rsidRPr="005F2F0A" w:rsidR="722E06DA" w:rsidTr="0BB76710" w14:paraId="5A5CC85B"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C76E0FB" w14:textId="66F9DBCD">
            <w:pPr>
              <w:pStyle w:val="Default"/>
              <w:rPr>
                <w:rFonts w:ascii="Verdana" w:hAnsi="Verdana" w:eastAsia="Verdana" w:cs="Verdana"/>
                <w:sz w:val="14"/>
                <w:szCs w:val="14"/>
              </w:rPr>
            </w:pPr>
            <w:r w:rsidRPr="005F2F0A">
              <w:rPr>
                <w:sz w:val="20"/>
                <w:szCs w:val="20"/>
              </w:rPr>
              <w:t xml:space="preserve">echold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6AC3A114" w14:textId="5D1880BE">
            <w:pPr>
              <w:pStyle w:val="Default"/>
              <w:rPr>
                <w:rFonts w:ascii="Verdana" w:hAnsi="Verdana" w:eastAsia="Verdana" w:cs="Verdana"/>
                <w:sz w:val="14"/>
                <w:szCs w:val="14"/>
              </w:rPr>
            </w:pPr>
            <w:r w:rsidRPr="005F2F0A">
              <w:rPr>
                <w:sz w:val="20"/>
                <w:szCs w:val="20"/>
              </w:rPr>
              <w:t xml:space="preserve">Echolood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5844AA2" w14:textId="626DAE35">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07AC390" w14:textId="46285113">
            <w:pPr>
              <w:spacing w:line="240" w:lineRule="auto"/>
              <w:rPr>
                <w:rFonts w:eastAsiaTheme="minorEastAsia" w:cstheme="minorBidi"/>
                <w:color w:val="000000" w:themeColor="text1"/>
                <w:szCs w:val="20"/>
              </w:rPr>
            </w:pPr>
          </w:p>
        </w:tc>
      </w:tr>
      <w:tr w:rsidRPr="005F2F0A" w:rsidR="00F92989" w:rsidTr="0BB76710" w14:paraId="234699D8"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F92989" w:rsidP="005F2F0A" w:rsidRDefault="00A21BAB" w14:paraId="106577DC" w14:textId="039C346F">
            <w:pPr>
              <w:pStyle w:val="Default"/>
              <w:rPr>
                <w:sz w:val="20"/>
                <w:szCs w:val="20"/>
              </w:rPr>
            </w:pPr>
            <w:r>
              <w:rPr>
                <w:sz w:val="20"/>
                <w:szCs w:val="20"/>
              </w:rPr>
              <w:t>freq</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F92989" w:rsidP="005F2F0A" w:rsidRDefault="00A21BAB" w14:paraId="1FB3FD67" w14:textId="69C31AF0">
            <w:pPr>
              <w:pStyle w:val="Default"/>
              <w:rPr>
                <w:sz w:val="20"/>
                <w:szCs w:val="20"/>
              </w:rPr>
            </w:pPr>
            <w:r>
              <w:rPr>
                <w:sz w:val="20"/>
                <w:szCs w:val="20"/>
              </w:rPr>
              <w:t>Frequentie meting</w:t>
            </w:r>
            <w:r w:rsidR="00B43E05">
              <w:rPr>
                <w:sz w:val="20"/>
                <w:szCs w:val="20"/>
              </w:rPr>
              <w:t xml:space="preserve"> in KHz</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F92989" w:rsidP="005F2F0A" w:rsidRDefault="00F92989" w14:paraId="570D2106" w14:textId="77777777">
            <w:pPr>
              <w:pStyle w:val="Default"/>
              <w:rPr>
                <w:sz w:val="20"/>
                <w:szCs w:val="20"/>
              </w:rPr>
            </w:pP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F92989" w:rsidP="005F2F0A" w:rsidRDefault="00F92989" w14:paraId="2DB8BD65" w14:textId="77777777">
            <w:pPr>
              <w:spacing w:line="240" w:lineRule="auto"/>
              <w:rPr>
                <w:rFonts w:eastAsiaTheme="minorEastAsia" w:cstheme="minorBidi"/>
                <w:color w:val="000000" w:themeColor="text1"/>
                <w:szCs w:val="20"/>
              </w:rPr>
            </w:pPr>
          </w:p>
        </w:tc>
      </w:tr>
      <w:tr w:rsidRPr="005F2F0A" w:rsidR="722E06DA" w:rsidTr="0BB76710" w14:paraId="42F64C6D"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3C869C5" w14:textId="5CBDD635">
            <w:pPr>
              <w:pStyle w:val="Default"/>
              <w:rPr>
                <w:rFonts w:ascii="Verdana" w:hAnsi="Verdana" w:eastAsia="Verdana" w:cs="Verdana"/>
                <w:sz w:val="14"/>
                <w:szCs w:val="14"/>
              </w:rPr>
            </w:pPr>
            <w:r w:rsidRPr="005F2F0A">
              <w:rPr>
                <w:sz w:val="20"/>
                <w:szCs w:val="20"/>
              </w:rPr>
              <w:t xml:space="preserve">motion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D26F436" w14:textId="3814E228">
            <w:pPr>
              <w:pStyle w:val="Default"/>
              <w:rPr>
                <w:rFonts w:ascii="Verdana" w:hAnsi="Verdana" w:eastAsia="Verdana" w:cs="Verdana"/>
                <w:sz w:val="14"/>
                <w:szCs w:val="14"/>
              </w:rPr>
            </w:pPr>
            <w:r w:rsidRPr="005F2F0A">
              <w:rPr>
                <w:sz w:val="20"/>
                <w:szCs w:val="20"/>
              </w:rPr>
              <w:t xml:space="preserve">Motion sensor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A58C3F4" w14:textId="03202478">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9BF4159" w14:textId="51CD0054">
            <w:pPr>
              <w:spacing w:line="240" w:lineRule="auto"/>
              <w:rPr>
                <w:rFonts w:eastAsiaTheme="minorEastAsia" w:cstheme="minorBidi"/>
                <w:color w:val="000000" w:themeColor="text1"/>
                <w:szCs w:val="20"/>
              </w:rPr>
            </w:pPr>
          </w:p>
        </w:tc>
      </w:tr>
      <w:tr w:rsidRPr="005F2F0A" w:rsidR="722E06DA" w:rsidTr="0BB76710" w14:paraId="60B97FF0"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690E2B6" w14:textId="14F6B7B0">
            <w:pPr>
              <w:pStyle w:val="Default"/>
              <w:rPr>
                <w:rFonts w:ascii="Verdana" w:hAnsi="Verdana" w:eastAsia="Verdana" w:cs="Verdana"/>
                <w:sz w:val="14"/>
                <w:szCs w:val="14"/>
              </w:rPr>
            </w:pPr>
            <w:r w:rsidRPr="005F2F0A">
              <w:rPr>
                <w:sz w:val="20"/>
                <w:szCs w:val="20"/>
              </w:rPr>
              <w:t xml:space="preserve">pltsbp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7BEBD1F" w14:textId="610FFEAE">
            <w:pPr>
              <w:pStyle w:val="Default"/>
              <w:rPr>
                <w:rFonts w:ascii="Verdana" w:hAnsi="Verdana" w:eastAsia="Verdana" w:cs="Verdana"/>
                <w:sz w:val="14"/>
                <w:szCs w:val="14"/>
              </w:rPr>
            </w:pPr>
            <w:r w:rsidRPr="005F2F0A">
              <w:rPr>
                <w:sz w:val="20"/>
                <w:szCs w:val="20"/>
              </w:rPr>
              <w:t xml:space="preserve">Plaatsbepalingsensor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1B7CCB4" w14:textId="268B5DDA">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BEAEC48" w14:textId="7C000473">
            <w:pPr>
              <w:spacing w:line="240" w:lineRule="auto"/>
              <w:rPr>
                <w:rFonts w:eastAsiaTheme="minorEastAsia" w:cstheme="minorBidi"/>
                <w:color w:val="000000" w:themeColor="text1"/>
                <w:szCs w:val="20"/>
              </w:rPr>
            </w:pPr>
          </w:p>
        </w:tc>
      </w:tr>
      <w:tr w:rsidRPr="005F2F0A" w:rsidR="00054501" w:rsidTr="0BB76710" w14:paraId="47F4C622"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054501" w:rsidP="005F2F0A" w:rsidRDefault="00F92989" w14:paraId="705858C3" w14:textId="254D80FF">
            <w:pPr>
              <w:pStyle w:val="Default"/>
              <w:rPr>
                <w:sz w:val="20"/>
                <w:szCs w:val="20"/>
              </w:rPr>
            </w:pPr>
            <w:r>
              <w:rPr>
                <w:sz w:val="20"/>
                <w:szCs w:val="20"/>
              </w:rPr>
              <w:t>coördinatensysteem</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054501" w:rsidP="005F2F0A" w:rsidRDefault="00A73AEB" w14:paraId="08522C66" w14:textId="0C9AFBFE">
            <w:pPr>
              <w:pStyle w:val="Default"/>
              <w:rPr>
                <w:sz w:val="20"/>
                <w:szCs w:val="20"/>
              </w:rPr>
            </w:pPr>
            <w:r>
              <w:rPr>
                <w:sz w:val="20"/>
                <w:szCs w:val="20"/>
              </w:rPr>
              <w:t>C</w:t>
            </w:r>
            <w:r w:rsidR="00F92989">
              <w:rPr>
                <w:sz w:val="20"/>
                <w:szCs w:val="20"/>
              </w:rPr>
              <w:t>oördinatensysteem</w:t>
            </w:r>
            <w:r>
              <w:rPr>
                <w:sz w:val="20"/>
                <w:szCs w:val="20"/>
              </w:rPr>
              <w:t xml:space="preserve"> van de dataset</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Pr="005F2F0A" w:rsidR="00054501" w:rsidP="005F2F0A" w:rsidRDefault="004D7FE1" w14:paraId="537E0CC3" w14:textId="6236AED4">
            <w:pPr>
              <w:pStyle w:val="Default"/>
              <w:rPr>
                <w:rFonts w:ascii="Verdana" w:hAnsi="Verdana" w:eastAsia="Verdana" w:cs="Verdana"/>
                <w:sz w:val="14"/>
                <w:szCs w:val="14"/>
              </w:rPr>
            </w:pPr>
            <w:r>
              <w:rPr>
                <w:rFonts w:ascii="Verdana" w:hAnsi="Verdana" w:eastAsia="Verdana" w:cs="Verdana"/>
                <w:sz w:val="14"/>
                <w:szCs w:val="14"/>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054501" w:rsidP="005F2F0A" w:rsidRDefault="004D7FE1" w14:paraId="25BC6829" w14:textId="51168B8E">
            <w:pPr>
              <w:spacing w:line="240" w:lineRule="auto"/>
              <w:rPr>
                <w:rFonts w:eastAsiaTheme="minorEastAsia" w:cstheme="minorBidi"/>
                <w:color w:val="000000" w:themeColor="text1"/>
                <w:szCs w:val="20"/>
              </w:rPr>
            </w:pPr>
            <w:r>
              <w:rPr>
                <w:rFonts w:eastAsiaTheme="minorEastAsia" w:cstheme="minorBidi"/>
                <w:color w:val="000000" w:themeColor="text1"/>
                <w:szCs w:val="20"/>
              </w:rPr>
              <w:t>Altijd RD-NAP</w:t>
            </w:r>
          </w:p>
        </w:tc>
      </w:tr>
      <w:tr w:rsidRPr="005F2F0A" w:rsidR="009B2ABD" w:rsidTr="0BB76710" w14:paraId="531D08E2"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18A2C42B" w14:textId="3A3384BD">
            <w:pPr>
              <w:pStyle w:val="Default"/>
              <w:rPr>
                <w:rFonts w:ascii="Verdana" w:hAnsi="Verdana" w:eastAsia="Verdana" w:cs="Verdana"/>
                <w:sz w:val="14"/>
                <w:szCs w:val="14"/>
              </w:rPr>
            </w:pPr>
            <w:r w:rsidRPr="005F2F0A">
              <w:rPr>
                <w:sz w:val="20"/>
                <w:szCs w:val="20"/>
              </w:rPr>
              <w:t xml:space="preserve">pltsrf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1DDBB33A" w14:textId="77777777">
            <w:pPr>
              <w:pStyle w:val="Default"/>
              <w:rPr>
                <w:rFonts w:ascii="Verdana" w:hAnsi="Verdana" w:eastAsia="Verdana" w:cs="Verdana"/>
                <w:sz w:val="14"/>
                <w:szCs w:val="14"/>
              </w:rPr>
            </w:pPr>
            <w:r w:rsidRPr="005F2F0A">
              <w:rPr>
                <w:sz w:val="20"/>
                <w:szCs w:val="20"/>
              </w:rPr>
              <w:t xml:space="preserve">Referentie stations voor dGPS/ RTK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Pr="005F2F0A" w:rsidR="009B2ABD" w:rsidP="005F2F0A" w:rsidRDefault="009B2ABD" w14:paraId="7C6A8FCD" w14:textId="06C0647D">
            <w:pPr>
              <w:pStyle w:val="Default"/>
              <w:rPr>
                <w:rFonts w:ascii="Verdana" w:hAnsi="Verdana" w:eastAsia="Verdana" w:cs="Verdana"/>
                <w:sz w:val="14"/>
                <w:szCs w:val="14"/>
              </w:rPr>
            </w:pP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4009CA8F" w14:textId="332F629A">
            <w:pPr>
              <w:spacing w:line="240" w:lineRule="auto"/>
              <w:rPr>
                <w:rFonts w:eastAsiaTheme="minorEastAsia" w:cstheme="minorBidi"/>
                <w:color w:val="000000" w:themeColor="text1"/>
                <w:szCs w:val="20"/>
              </w:rPr>
            </w:pPr>
          </w:p>
        </w:tc>
      </w:tr>
      <w:tr w:rsidRPr="005F2F0A" w:rsidR="722E06DA" w:rsidTr="0BB76710" w14:paraId="3817C717"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D1417F3" w14:textId="53B360B9">
            <w:pPr>
              <w:pStyle w:val="Default"/>
              <w:rPr>
                <w:rFonts w:ascii="Verdana" w:hAnsi="Verdana" w:eastAsia="Verdana" w:cs="Verdana"/>
                <w:sz w:val="14"/>
                <w:szCs w:val="14"/>
              </w:rPr>
            </w:pPr>
            <w:r w:rsidRPr="005F2F0A">
              <w:rPr>
                <w:sz w:val="20"/>
                <w:szCs w:val="20"/>
              </w:rPr>
              <w:t xml:space="preserve">koerss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130BDB03" w14:textId="1A307A5E">
            <w:pPr>
              <w:pStyle w:val="Default"/>
              <w:rPr>
                <w:rFonts w:ascii="Verdana" w:hAnsi="Verdana" w:eastAsia="Verdana" w:cs="Verdana"/>
                <w:sz w:val="14"/>
                <w:szCs w:val="14"/>
              </w:rPr>
            </w:pPr>
            <w:r w:rsidRPr="005F2F0A">
              <w:rPr>
                <w:sz w:val="20"/>
                <w:szCs w:val="20"/>
              </w:rPr>
              <w:t xml:space="preserve">Richtingssensor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1CA2DA1B" w14:textId="15707808">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BA852D4" w14:textId="041663FD">
            <w:pPr>
              <w:spacing w:line="240" w:lineRule="auto"/>
              <w:rPr>
                <w:rFonts w:eastAsiaTheme="minorEastAsia" w:cstheme="minorBidi"/>
                <w:color w:val="000000" w:themeColor="text1"/>
                <w:szCs w:val="20"/>
              </w:rPr>
            </w:pPr>
          </w:p>
        </w:tc>
      </w:tr>
      <w:tr w:rsidRPr="005F2F0A" w:rsidR="722E06DA" w:rsidTr="0BB76710" w14:paraId="33D6BEB2"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CC50E5E" w14:textId="090514FB">
            <w:pPr>
              <w:pStyle w:val="Default"/>
              <w:rPr>
                <w:rFonts w:ascii="Verdana" w:hAnsi="Verdana" w:eastAsia="Verdana" w:cs="Verdana"/>
                <w:sz w:val="14"/>
                <w:szCs w:val="14"/>
              </w:rPr>
            </w:pPr>
            <w:r w:rsidRPr="005F2F0A">
              <w:rPr>
                <w:sz w:val="20"/>
                <w:szCs w:val="20"/>
              </w:rPr>
              <w:t xml:space="preserve">opnmsw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12C62DC" w14:textId="7029464D">
            <w:pPr>
              <w:pStyle w:val="Default"/>
              <w:rPr>
                <w:rFonts w:ascii="Verdana" w:hAnsi="Verdana" w:eastAsia="Verdana" w:cs="Verdana"/>
                <w:sz w:val="14"/>
                <w:szCs w:val="14"/>
              </w:rPr>
            </w:pPr>
            <w:r w:rsidRPr="005F2F0A">
              <w:rPr>
                <w:sz w:val="20"/>
                <w:szCs w:val="20"/>
              </w:rPr>
              <w:t xml:space="preserve">Opnamesoftware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31B93A3" w14:textId="0890F063">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51EACDB" w14:textId="26EE5542">
            <w:pPr>
              <w:spacing w:line="240" w:lineRule="auto"/>
              <w:rPr>
                <w:rFonts w:eastAsiaTheme="minorEastAsia" w:cstheme="minorBidi"/>
                <w:color w:val="000000" w:themeColor="text1"/>
                <w:szCs w:val="20"/>
              </w:rPr>
            </w:pPr>
          </w:p>
        </w:tc>
      </w:tr>
      <w:tr w:rsidRPr="005F2F0A" w:rsidR="722E06DA" w:rsidTr="0BB76710" w14:paraId="11111436"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9CCA4EB" w14:textId="20D2155D">
            <w:pPr>
              <w:pStyle w:val="Default"/>
              <w:rPr>
                <w:rFonts w:ascii="Verdana" w:hAnsi="Verdana" w:eastAsia="Verdana" w:cs="Verdana"/>
                <w:sz w:val="14"/>
                <w:szCs w:val="14"/>
              </w:rPr>
            </w:pPr>
            <w:r w:rsidRPr="005F2F0A">
              <w:rPr>
                <w:sz w:val="20"/>
                <w:szCs w:val="20"/>
              </w:rPr>
              <w:t xml:space="preserve">verwsw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DCD673D" w14:textId="2362D066">
            <w:pPr>
              <w:pStyle w:val="Default"/>
              <w:rPr>
                <w:rFonts w:ascii="Verdana" w:hAnsi="Verdana" w:eastAsia="Verdana" w:cs="Verdana"/>
                <w:sz w:val="14"/>
                <w:szCs w:val="14"/>
              </w:rPr>
            </w:pPr>
            <w:r w:rsidRPr="005F2F0A">
              <w:rPr>
                <w:sz w:val="20"/>
                <w:szCs w:val="20"/>
              </w:rPr>
              <w:t xml:space="preserve">Verwerkingssoftware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E4B5B04" w14:textId="4306ED18">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8B17EBC" w14:textId="042F135C">
            <w:pPr>
              <w:spacing w:line="240" w:lineRule="auto"/>
              <w:rPr>
                <w:rFonts w:eastAsiaTheme="minorEastAsia" w:cstheme="minorBidi"/>
                <w:color w:val="000000" w:themeColor="text1"/>
                <w:szCs w:val="20"/>
              </w:rPr>
            </w:pPr>
          </w:p>
        </w:tc>
      </w:tr>
      <w:tr w:rsidRPr="005F2F0A" w:rsidR="722E06DA" w:rsidTr="0BB76710" w14:paraId="387B0D36"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61E45ACC" w14:textId="7D85E8A4">
            <w:pPr>
              <w:pStyle w:val="Default"/>
              <w:rPr>
                <w:rFonts w:ascii="Verdana" w:hAnsi="Verdana" w:eastAsia="Verdana" w:cs="Verdana"/>
                <w:sz w:val="14"/>
                <w:szCs w:val="14"/>
              </w:rPr>
            </w:pPr>
            <w:r w:rsidRPr="005F2F0A">
              <w:rPr>
                <w:sz w:val="20"/>
                <w:szCs w:val="20"/>
              </w:rPr>
              <w:t xml:space="preserve">svprbe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5B3F0B1" w14:textId="7DEA113E">
            <w:pPr>
              <w:pStyle w:val="Default"/>
              <w:rPr>
                <w:rFonts w:ascii="Verdana" w:hAnsi="Verdana" w:eastAsia="Verdana" w:cs="Verdana"/>
                <w:sz w:val="14"/>
                <w:szCs w:val="14"/>
              </w:rPr>
            </w:pPr>
            <w:r w:rsidRPr="005F2F0A">
              <w:rPr>
                <w:sz w:val="20"/>
                <w:szCs w:val="20"/>
              </w:rPr>
              <w:t xml:space="preserve">Sound velocity probe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10C44E6" w14:textId="5F181188">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7166BF0" w14:textId="6628BB29">
            <w:pPr>
              <w:spacing w:line="240" w:lineRule="auto"/>
              <w:rPr>
                <w:rFonts w:eastAsiaTheme="minorEastAsia" w:cstheme="minorBidi"/>
                <w:color w:val="000000" w:themeColor="text1"/>
                <w:szCs w:val="20"/>
              </w:rPr>
            </w:pPr>
          </w:p>
        </w:tc>
      </w:tr>
      <w:tr w:rsidRPr="005F2F0A" w:rsidR="00BC64DA" w:rsidTr="0BB76710" w14:paraId="59750F07"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BC64DA" w:rsidP="005F2F0A" w:rsidRDefault="001913E9" w14:paraId="4E76BC71" w14:textId="05C02274">
            <w:pPr>
              <w:pStyle w:val="Default"/>
              <w:rPr>
                <w:sz w:val="20"/>
                <w:szCs w:val="20"/>
              </w:rPr>
            </w:pPr>
            <w:r>
              <w:rPr>
                <w:sz w:val="20"/>
                <w:szCs w:val="20"/>
              </w:rPr>
              <w:t>Svavrg</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BC64DA" w:rsidP="005F2F0A" w:rsidRDefault="001913E9" w14:paraId="3C280888" w14:textId="663726E2">
            <w:pPr>
              <w:pStyle w:val="Default"/>
              <w:rPr>
                <w:sz w:val="20"/>
                <w:szCs w:val="20"/>
              </w:rPr>
            </w:pPr>
            <w:r>
              <w:rPr>
                <w:sz w:val="20"/>
                <w:szCs w:val="20"/>
              </w:rPr>
              <w:t>Gemiddelde geluidsnelheid in m/sec</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BC64DA" w:rsidP="005F2F0A" w:rsidRDefault="001913E9" w14:paraId="66DC0CD7" w14:textId="6E86A1D3">
            <w:pPr>
              <w:pStyle w:val="Default"/>
              <w:rPr>
                <w:sz w:val="20"/>
                <w:szCs w:val="20"/>
              </w:rPr>
            </w:pPr>
            <w:r>
              <w:rPr>
                <w:sz w:val="20"/>
                <w:szCs w:val="20"/>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BC64DA" w:rsidP="005F2F0A" w:rsidRDefault="00BC64DA" w14:paraId="22E5803B" w14:textId="77777777">
            <w:pPr>
              <w:spacing w:line="240" w:lineRule="auto"/>
              <w:rPr>
                <w:rFonts w:eastAsiaTheme="minorEastAsia" w:cstheme="minorBidi"/>
                <w:color w:val="000000" w:themeColor="text1"/>
                <w:szCs w:val="20"/>
              </w:rPr>
            </w:pPr>
          </w:p>
        </w:tc>
      </w:tr>
      <w:tr w:rsidRPr="005F2F0A" w:rsidR="722E06DA" w:rsidTr="0BB76710" w14:paraId="0B0F3C45"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F80A092" w14:textId="0D6BD062">
            <w:pPr>
              <w:pStyle w:val="Default"/>
              <w:rPr>
                <w:rFonts w:ascii="Verdana" w:hAnsi="Verdana" w:eastAsia="Verdana" w:cs="Verdana"/>
                <w:sz w:val="14"/>
                <w:szCs w:val="14"/>
              </w:rPr>
            </w:pPr>
            <w:r w:rsidRPr="005F2F0A">
              <w:rPr>
                <w:sz w:val="20"/>
                <w:szCs w:val="20"/>
              </w:rPr>
              <w:t xml:space="preserve">pltfrm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8D90726" w14:textId="03956C56">
            <w:pPr>
              <w:pStyle w:val="Default"/>
              <w:rPr>
                <w:rFonts w:ascii="Verdana" w:hAnsi="Verdana" w:eastAsia="Verdana" w:cs="Verdana"/>
                <w:sz w:val="14"/>
                <w:szCs w:val="14"/>
              </w:rPr>
            </w:pPr>
            <w:r w:rsidRPr="005F2F0A">
              <w:rPr>
                <w:sz w:val="20"/>
                <w:szCs w:val="20"/>
              </w:rPr>
              <w:t xml:space="preserve">Naam meetplatform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FA01291" w14:textId="23234A0D">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9AF37AE" w14:textId="7DE19FF3">
            <w:pPr>
              <w:spacing w:line="240" w:lineRule="auto"/>
              <w:rPr>
                <w:rFonts w:eastAsiaTheme="minorEastAsia" w:cstheme="minorBidi"/>
                <w:color w:val="000000" w:themeColor="text1"/>
                <w:szCs w:val="20"/>
              </w:rPr>
            </w:pPr>
          </w:p>
        </w:tc>
      </w:tr>
      <w:tr w:rsidRPr="005F2F0A" w:rsidR="722E06DA" w:rsidTr="0BB76710" w14:paraId="2BE7DA31"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4A952EE" w14:textId="10DFA4F7">
            <w:pPr>
              <w:pStyle w:val="Default"/>
              <w:rPr>
                <w:rFonts w:ascii="Verdana" w:hAnsi="Verdana" w:eastAsia="Verdana" w:cs="Verdana"/>
                <w:sz w:val="14"/>
                <w:szCs w:val="14"/>
              </w:rPr>
            </w:pPr>
            <w:r w:rsidRPr="005F2F0A">
              <w:rPr>
                <w:sz w:val="20"/>
                <w:szCs w:val="20"/>
              </w:rPr>
              <w:t xml:space="preserve">SUREND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21C61F5" w14:textId="7EFF3561">
            <w:pPr>
              <w:pStyle w:val="Default"/>
              <w:rPr>
                <w:rFonts w:ascii="Verdana" w:hAnsi="Verdana" w:eastAsia="Verdana" w:cs="Verdana"/>
                <w:sz w:val="14"/>
                <w:szCs w:val="14"/>
              </w:rPr>
            </w:pPr>
            <w:r w:rsidRPr="005F2F0A">
              <w:rPr>
                <w:sz w:val="20"/>
                <w:szCs w:val="20"/>
              </w:rPr>
              <w:t xml:space="preserve">Einddatum survey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6ED1D19" w14:textId="0053E0CD">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1C4DA416" w14:textId="6BC723A6">
            <w:pPr>
              <w:pStyle w:val="Default"/>
              <w:rPr>
                <w:rFonts w:ascii="Verdana" w:hAnsi="Verdana" w:eastAsia="Verdana" w:cs="Verdana"/>
                <w:sz w:val="14"/>
                <w:szCs w:val="14"/>
              </w:rPr>
            </w:pPr>
            <w:r w:rsidRPr="005F2F0A">
              <w:rPr>
                <w:sz w:val="20"/>
                <w:szCs w:val="20"/>
              </w:rPr>
              <w:t xml:space="preserve">Datum format: yyyymmdd (bijv. 20140128) </w:t>
            </w:r>
          </w:p>
        </w:tc>
      </w:tr>
      <w:tr w:rsidRPr="005F2F0A" w:rsidR="722E06DA" w:rsidTr="0BB76710" w14:paraId="6807CC92"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6BCA897" w14:textId="55D02D9D">
            <w:pPr>
              <w:pStyle w:val="Default"/>
              <w:rPr>
                <w:rFonts w:ascii="Verdana" w:hAnsi="Verdana" w:eastAsia="Verdana" w:cs="Verdana"/>
                <w:sz w:val="14"/>
                <w:szCs w:val="14"/>
              </w:rPr>
            </w:pPr>
            <w:r w:rsidRPr="005F2F0A">
              <w:rPr>
                <w:sz w:val="20"/>
                <w:szCs w:val="20"/>
              </w:rPr>
              <w:t xml:space="preserve">SURSTA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0B696FD" w14:textId="756206C2">
            <w:pPr>
              <w:pStyle w:val="Default"/>
              <w:rPr>
                <w:rFonts w:ascii="Verdana" w:hAnsi="Verdana" w:eastAsia="Verdana" w:cs="Verdana"/>
                <w:sz w:val="14"/>
                <w:szCs w:val="14"/>
              </w:rPr>
            </w:pPr>
            <w:r w:rsidRPr="005F2F0A">
              <w:rPr>
                <w:sz w:val="20"/>
                <w:szCs w:val="20"/>
              </w:rPr>
              <w:t xml:space="preserve">Startdatum survey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39F50183" w14:textId="35F7B6BD">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4183319" w14:textId="57685DB6">
            <w:pPr>
              <w:pStyle w:val="Default"/>
              <w:rPr>
                <w:rFonts w:ascii="Verdana" w:hAnsi="Verdana" w:eastAsia="Verdana" w:cs="Verdana"/>
                <w:sz w:val="14"/>
                <w:szCs w:val="14"/>
              </w:rPr>
            </w:pPr>
            <w:r w:rsidRPr="005F2F0A">
              <w:rPr>
                <w:sz w:val="20"/>
                <w:szCs w:val="20"/>
              </w:rPr>
              <w:t xml:space="preserve">Datum format: yyyymmdd (bijv. 20140128) </w:t>
            </w:r>
          </w:p>
        </w:tc>
      </w:tr>
      <w:tr w:rsidRPr="005F2F0A" w:rsidR="009B2ABD" w:rsidTr="0BB76710" w14:paraId="428DD403"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07B6EB4E" w14:textId="4760510B">
            <w:pPr>
              <w:pStyle w:val="Default"/>
              <w:rPr>
                <w:rFonts w:ascii="Verdana" w:hAnsi="Verdana" w:eastAsia="Verdana" w:cs="Verdana"/>
                <w:sz w:val="14"/>
                <w:szCs w:val="14"/>
              </w:rPr>
            </w:pPr>
            <w:r w:rsidRPr="005F2F0A">
              <w:rPr>
                <w:sz w:val="20"/>
                <w:szCs w:val="20"/>
              </w:rPr>
              <w:t>WBS_code</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0CB25629" w14:textId="77777777">
            <w:pPr>
              <w:pStyle w:val="Default"/>
              <w:rPr>
                <w:rFonts w:ascii="Verdana" w:hAnsi="Verdana" w:eastAsia="Verdana" w:cs="Verdana"/>
                <w:sz w:val="14"/>
                <w:szCs w:val="14"/>
              </w:rPr>
            </w:pPr>
            <w:r w:rsidRPr="005F2F0A">
              <w:rPr>
                <w:sz w:val="20"/>
                <w:szCs w:val="20"/>
              </w:rPr>
              <w:t>WBS-code Noord-Holland</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Pr="005F2F0A" w:rsidR="009B2ABD" w:rsidP="005F2F0A" w:rsidRDefault="009B2ABD" w14:paraId="3E48FF30" w14:textId="7BC34170">
            <w:pPr>
              <w:pStyle w:val="Default"/>
              <w:rPr>
                <w:rFonts w:ascii="Verdana" w:hAnsi="Verdana" w:eastAsia="Verdana" w:cs="Verdana"/>
                <w:sz w:val="14"/>
                <w:szCs w:val="14"/>
              </w:rPr>
            </w:pP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13335F96" w14:textId="342EFECE">
            <w:pPr>
              <w:pStyle w:val="Default"/>
              <w:rPr>
                <w:rFonts w:ascii="Verdana" w:hAnsi="Verdana" w:eastAsia="Verdana" w:cs="Verdana"/>
                <w:sz w:val="14"/>
                <w:szCs w:val="14"/>
              </w:rPr>
            </w:pPr>
            <w:r w:rsidRPr="005F2F0A">
              <w:rPr>
                <w:sz w:val="20"/>
                <w:szCs w:val="20"/>
              </w:rPr>
              <w:t>Wordt ingevuld door Provincie Noord-Holland</w:t>
            </w:r>
          </w:p>
        </w:tc>
      </w:tr>
      <w:tr w:rsidRPr="005F2F0A" w:rsidR="009B2ABD" w:rsidTr="0BB76710" w14:paraId="34B79F3D"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234A5039" w14:textId="5B1DE810">
            <w:pPr>
              <w:pStyle w:val="Default"/>
              <w:rPr>
                <w:rFonts w:ascii="Verdana" w:hAnsi="Verdana" w:eastAsia="Verdana" w:cs="Verdana"/>
                <w:sz w:val="14"/>
                <w:szCs w:val="14"/>
              </w:rPr>
            </w:pPr>
            <w:r w:rsidRPr="005F2F0A">
              <w:rPr>
                <w:sz w:val="20"/>
                <w:szCs w:val="20"/>
              </w:rPr>
              <w:t>Doc_link</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0B949EF8" w14:textId="77777777">
            <w:pPr>
              <w:pStyle w:val="Default"/>
              <w:rPr>
                <w:rFonts w:ascii="Verdana" w:hAnsi="Verdana" w:eastAsia="Verdana" w:cs="Verdana"/>
                <w:sz w:val="14"/>
                <w:szCs w:val="14"/>
              </w:rPr>
            </w:pPr>
            <w:r w:rsidRPr="005F2F0A">
              <w:rPr>
                <w:sz w:val="20"/>
                <w:szCs w:val="20"/>
              </w:rPr>
              <w:t>Link naar achterliggende documentatie</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Pr="005F2F0A" w:rsidR="009B2ABD" w:rsidP="005F2F0A" w:rsidRDefault="009B2ABD" w14:paraId="31CF3299" w14:textId="47546432">
            <w:pPr>
              <w:pStyle w:val="Default"/>
              <w:rPr>
                <w:rFonts w:ascii="Verdana" w:hAnsi="Verdana" w:eastAsia="Verdana" w:cs="Verdana"/>
                <w:sz w:val="14"/>
                <w:szCs w:val="14"/>
              </w:rPr>
            </w:pP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009B2ABD" w:rsidP="005F2F0A" w:rsidRDefault="009B2ABD" w14:paraId="54A2EDFE" w14:textId="51C4A8C8">
            <w:pPr>
              <w:pStyle w:val="Default"/>
              <w:rPr>
                <w:rFonts w:ascii="Verdana" w:hAnsi="Verdana" w:eastAsia="Verdana" w:cs="Verdana"/>
                <w:sz w:val="14"/>
                <w:szCs w:val="14"/>
              </w:rPr>
            </w:pPr>
            <w:r w:rsidRPr="005F2F0A">
              <w:rPr>
                <w:sz w:val="20"/>
                <w:szCs w:val="20"/>
              </w:rPr>
              <w:t>Wordt door Provincie Noord-Holland ingevuld</w:t>
            </w:r>
          </w:p>
        </w:tc>
      </w:tr>
      <w:tr w:rsidRPr="005F2F0A" w:rsidR="722E06DA" w:rsidTr="0BB76710" w14:paraId="1D74B9D7"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1ACECB0" w14:textId="77281633">
            <w:pPr>
              <w:pStyle w:val="Default"/>
              <w:rPr>
                <w:rFonts w:ascii="Verdana" w:hAnsi="Verdana" w:eastAsia="Verdana" w:cs="Verdana"/>
                <w:sz w:val="14"/>
                <w:szCs w:val="14"/>
              </w:rPr>
            </w:pPr>
            <w:r w:rsidRPr="005F2F0A">
              <w:rPr>
                <w:sz w:val="20"/>
                <w:szCs w:val="20"/>
              </w:rPr>
              <w:t xml:space="preserve">gbrkrs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58DF797" w14:textId="4B35B248">
            <w:pPr>
              <w:pStyle w:val="Default"/>
              <w:rPr>
                <w:rFonts w:ascii="Verdana" w:hAnsi="Verdana" w:eastAsia="Verdana" w:cs="Verdana"/>
                <w:sz w:val="14"/>
                <w:szCs w:val="14"/>
              </w:rPr>
            </w:pPr>
            <w:r w:rsidRPr="005F2F0A">
              <w:rPr>
                <w:sz w:val="20"/>
                <w:szCs w:val="20"/>
              </w:rPr>
              <w:t xml:space="preserve">Gebruikersrestricties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B94779A" w14:textId="2DE0FA35">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AAD4C79" w14:textId="2D5C4292">
            <w:pPr>
              <w:spacing w:line="240" w:lineRule="auto"/>
              <w:rPr>
                <w:rFonts w:eastAsiaTheme="minorEastAsia" w:cstheme="minorBidi"/>
                <w:color w:val="000000" w:themeColor="text1"/>
                <w:szCs w:val="20"/>
              </w:rPr>
            </w:pPr>
          </w:p>
        </w:tc>
      </w:tr>
      <w:tr w:rsidRPr="005F2F0A" w:rsidR="722E06DA" w:rsidTr="0BB76710" w14:paraId="3791BD3D"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204DF7D" w14:textId="3A3582A5">
            <w:pPr>
              <w:pStyle w:val="Default"/>
              <w:rPr>
                <w:rFonts w:ascii="Verdana" w:hAnsi="Verdana" w:eastAsia="Verdana" w:cs="Verdana"/>
                <w:sz w:val="14"/>
                <w:szCs w:val="14"/>
              </w:rPr>
            </w:pPr>
            <w:r w:rsidRPr="005F2F0A">
              <w:rPr>
                <w:sz w:val="20"/>
                <w:szCs w:val="20"/>
              </w:rPr>
              <w:t xml:space="preserve">normdt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1356376" w14:textId="48EB9D5D">
            <w:pPr>
              <w:pStyle w:val="Default"/>
              <w:rPr>
                <w:rFonts w:ascii="Verdana" w:hAnsi="Verdana" w:eastAsia="Verdana" w:cs="Verdana"/>
                <w:sz w:val="14"/>
                <w:szCs w:val="14"/>
              </w:rPr>
            </w:pPr>
            <w:r w:rsidRPr="005F2F0A">
              <w:rPr>
                <w:sz w:val="20"/>
                <w:szCs w:val="20"/>
              </w:rPr>
              <w:t xml:space="preserve">Normering data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515DA5F" w14:textId="276AE9ED">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7ED02DEA" w14:textId="7D92FEEC">
            <w:pPr>
              <w:spacing w:line="240" w:lineRule="auto"/>
              <w:rPr>
                <w:rFonts w:eastAsiaTheme="minorEastAsia" w:cstheme="minorBidi"/>
                <w:color w:val="000000" w:themeColor="text1"/>
                <w:szCs w:val="20"/>
              </w:rPr>
            </w:pPr>
          </w:p>
        </w:tc>
      </w:tr>
      <w:tr w:rsidRPr="005F2F0A" w:rsidR="722E06DA" w:rsidTr="0BB76710" w14:paraId="7D57C5AF"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0552756" w14:textId="72BB499E">
            <w:pPr>
              <w:pStyle w:val="Default"/>
              <w:rPr>
                <w:rFonts w:ascii="Verdana" w:hAnsi="Verdana" w:eastAsia="Verdana" w:cs="Verdana"/>
                <w:sz w:val="14"/>
                <w:szCs w:val="14"/>
              </w:rPr>
            </w:pPr>
            <w:r w:rsidRPr="005F2F0A">
              <w:rPr>
                <w:sz w:val="20"/>
                <w:szCs w:val="20"/>
              </w:rPr>
              <w:t xml:space="preserve">rducmt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B2C4097" w14:textId="38C35793">
            <w:pPr>
              <w:pStyle w:val="Default"/>
              <w:rPr>
                <w:rFonts w:ascii="Verdana" w:hAnsi="Verdana" w:eastAsia="Verdana" w:cs="Verdana"/>
                <w:sz w:val="14"/>
                <w:szCs w:val="14"/>
              </w:rPr>
            </w:pPr>
            <w:r w:rsidRPr="005F2F0A">
              <w:rPr>
                <w:sz w:val="20"/>
                <w:szCs w:val="20"/>
              </w:rPr>
              <w:t xml:space="preserve">Reductiemethode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107BEE3F" w14:textId="10D263AC">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4F5337EB" w14:textId="51F46D9A">
            <w:pPr>
              <w:spacing w:line="240" w:lineRule="auto"/>
              <w:rPr>
                <w:rFonts w:eastAsiaTheme="minorEastAsia" w:cstheme="minorBidi"/>
                <w:color w:val="000000" w:themeColor="text1"/>
                <w:szCs w:val="20"/>
              </w:rPr>
            </w:pPr>
          </w:p>
        </w:tc>
      </w:tr>
      <w:tr w:rsidRPr="005F2F0A" w:rsidR="722E06DA" w:rsidTr="0BB76710" w14:paraId="15C0C5BE"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077ABC76" w14:textId="4F345641">
            <w:pPr>
              <w:pStyle w:val="Default"/>
              <w:rPr>
                <w:rFonts w:ascii="Verdana" w:hAnsi="Verdana" w:eastAsia="Verdana" w:cs="Verdana"/>
                <w:sz w:val="14"/>
                <w:szCs w:val="14"/>
              </w:rPr>
            </w:pPr>
            <w:r w:rsidRPr="005F2F0A">
              <w:rPr>
                <w:sz w:val="20"/>
                <w:szCs w:val="20"/>
              </w:rPr>
              <w:t xml:space="preserve">omschr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57941AC1" w14:textId="6BA86D11">
            <w:pPr>
              <w:pStyle w:val="Default"/>
              <w:rPr>
                <w:rFonts w:ascii="Verdana" w:hAnsi="Verdana" w:eastAsia="Verdana" w:cs="Verdana"/>
                <w:sz w:val="14"/>
                <w:szCs w:val="14"/>
              </w:rPr>
            </w:pPr>
            <w:r w:rsidRPr="005F2F0A">
              <w:rPr>
                <w:sz w:val="20"/>
                <w:szCs w:val="20"/>
              </w:rPr>
              <w:t xml:space="preserve">Omschrijving van de meting </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60944F06" w14:textId="46FB99FE">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left w:w="105" w:type="dxa"/>
              <w:right w:w="105" w:type="dxa"/>
            </w:tcMar>
          </w:tcPr>
          <w:p w:rsidRPr="005F2F0A" w:rsidR="722E06DA" w:rsidP="005F2F0A" w:rsidRDefault="722E06DA" w14:paraId="251EA2E4" w14:textId="3C8DCDBA">
            <w:pPr>
              <w:pStyle w:val="Default"/>
              <w:rPr>
                <w:rFonts w:ascii="Verdana" w:hAnsi="Verdana" w:eastAsia="Verdana" w:cs="Verdana"/>
                <w:sz w:val="14"/>
                <w:szCs w:val="14"/>
              </w:rPr>
            </w:pPr>
            <w:r w:rsidRPr="005F2F0A">
              <w:rPr>
                <w:sz w:val="20"/>
                <w:szCs w:val="20"/>
              </w:rPr>
              <w:t xml:space="preserve">Vrije Tekst, kort en bondig </w:t>
            </w:r>
          </w:p>
        </w:tc>
      </w:tr>
      <w:tr w:rsidRPr="005F2F0A" w:rsidR="722E06DA" w:rsidTr="0BB76710" w14:paraId="5925F763"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0092017F" w14:paraId="2F03CD92" w14:textId="558D3EB4">
            <w:pPr>
              <w:pStyle w:val="Default"/>
              <w:rPr>
                <w:rFonts w:ascii="Verdana" w:hAnsi="Verdana" w:eastAsia="Verdana" w:cs="Verdana"/>
                <w:sz w:val="14"/>
                <w:szCs w:val="14"/>
              </w:rPr>
            </w:pPr>
            <w:r w:rsidRPr="0BB76710" w:rsidR="57DE8B0A">
              <w:rPr>
                <w:sz w:val="20"/>
                <w:szCs w:val="20"/>
              </w:rPr>
              <w:t>celgrootte</w:t>
            </w:r>
            <w:r w:rsidRPr="0BB76710" w:rsidR="722E06DA">
              <w:rPr>
                <w:sz w:val="20"/>
                <w:szCs w:val="20"/>
              </w:rPr>
              <w:t xml:space="preserve"> </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433DB7D2" w14:textId="576D921D">
            <w:pPr>
              <w:pStyle w:val="Default"/>
              <w:rPr>
                <w:rFonts w:ascii="Verdana" w:hAnsi="Verdana" w:eastAsia="Verdana" w:cs="Verdana"/>
                <w:sz w:val="14"/>
                <w:szCs w:val="14"/>
              </w:rPr>
            </w:pPr>
            <w:r w:rsidRPr="005F2F0A">
              <w:rPr>
                <w:sz w:val="20"/>
                <w:szCs w:val="20"/>
              </w:rPr>
              <w:t xml:space="preserve">Celgrootte van de grids </w:t>
            </w:r>
            <w:r w:rsidR="001C5756">
              <w:rPr>
                <w:sz w:val="20"/>
                <w:szCs w:val="20"/>
              </w:rPr>
              <w:t>in meter</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1C1C18E1" w14:textId="4E27C1C7">
            <w:pPr>
              <w:pStyle w:val="Default"/>
              <w:rPr>
                <w:rFonts w:ascii="Verdana" w:hAnsi="Verdana" w:eastAsia="Verdana" w:cs="Verdana"/>
                <w:sz w:val="14"/>
                <w:szCs w:val="14"/>
              </w:rPr>
            </w:pPr>
            <w:r w:rsidRPr="005F2F0A">
              <w:rPr>
                <w:sz w:val="20"/>
                <w:szCs w:val="20"/>
              </w:rPr>
              <w:t xml:space="preserve">J </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5F2F0A" w:rsidR="722E06DA" w:rsidP="005F2F0A" w:rsidRDefault="722E06DA" w14:paraId="7DC47798" w14:textId="7BC78708">
            <w:pPr>
              <w:pStyle w:val="Default"/>
              <w:rPr>
                <w:rFonts w:ascii="Verdana" w:hAnsi="Verdana" w:eastAsia="Verdana" w:cs="Verdana"/>
                <w:sz w:val="14"/>
                <w:szCs w:val="14"/>
              </w:rPr>
            </w:pPr>
          </w:p>
        </w:tc>
      </w:tr>
      <w:tr w:rsidRPr="005F2F0A" w:rsidR="722E06DA" w:rsidTr="0BB76710" w14:paraId="416AC66A"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F96ED1" w:rsidR="722E06DA" w:rsidP="005F2F0A" w:rsidRDefault="00F96ED1" w14:paraId="60DDC758" w14:textId="551A4117">
            <w:pPr>
              <w:pStyle w:val="Default"/>
              <w:rPr>
                <w:sz w:val="20"/>
                <w:szCs w:val="20"/>
              </w:rPr>
            </w:pPr>
            <w:r w:rsidRPr="00F96ED1">
              <w:rPr>
                <w:sz w:val="20"/>
                <w:szCs w:val="20"/>
              </w:rPr>
              <w:t>result</w:t>
            </w:r>
            <w:r w:rsidR="00226C70">
              <w:rPr>
                <w:sz w:val="20"/>
                <w:szCs w:val="20"/>
              </w:rPr>
              <w:t>hcontr</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F96ED1" w:rsidR="722E06DA" w:rsidP="005F2F0A" w:rsidRDefault="00226C70" w14:paraId="0C021791" w14:textId="071ED141">
            <w:pPr>
              <w:pStyle w:val="Default"/>
              <w:rPr>
                <w:sz w:val="20"/>
                <w:szCs w:val="20"/>
              </w:rPr>
            </w:pPr>
            <w:r>
              <w:rPr>
                <w:sz w:val="20"/>
                <w:szCs w:val="20"/>
              </w:rPr>
              <w:t>Resultaat hoogte controle</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F96ED1" w:rsidR="722E06DA" w:rsidP="005F2F0A" w:rsidRDefault="00226C70" w14:paraId="03CA389F" w14:textId="444E546C">
            <w:pPr>
              <w:pStyle w:val="Default"/>
              <w:rPr>
                <w:sz w:val="20"/>
                <w:szCs w:val="20"/>
              </w:rPr>
            </w:pPr>
            <w:r>
              <w:rPr>
                <w:sz w:val="20"/>
                <w:szCs w:val="20"/>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F96ED1" w:rsidR="722E06DA" w:rsidP="005F2F0A" w:rsidRDefault="722E06DA" w14:paraId="62E4783D" w14:textId="3D8C47AE">
            <w:pPr>
              <w:pStyle w:val="Default"/>
              <w:rPr>
                <w:sz w:val="20"/>
                <w:szCs w:val="20"/>
              </w:rPr>
            </w:pPr>
          </w:p>
        </w:tc>
      </w:tr>
      <w:tr w:rsidRPr="005F2F0A" w:rsidR="722E06DA" w:rsidTr="0BB76710" w14:paraId="0DFFFCF0"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001E272B" w14:paraId="134982B4" w14:textId="4649653D">
            <w:pPr>
              <w:pStyle w:val="Default"/>
              <w:rPr>
                <w:sz w:val="20"/>
                <w:szCs w:val="16"/>
              </w:rPr>
            </w:pPr>
            <w:r w:rsidRPr="00D73129">
              <w:rPr>
                <w:sz w:val="20"/>
                <w:szCs w:val="16"/>
              </w:rPr>
              <w:t>Windkracht</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001E272B" w14:paraId="6860C460" w14:textId="517E1711">
            <w:pPr>
              <w:pStyle w:val="Default"/>
              <w:rPr>
                <w:sz w:val="20"/>
                <w:szCs w:val="16"/>
              </w:rPr>
            </w:pPr>
            <w:r w:rsidRPr="00D73129">
              <w:rPr>
                <w:sz w:val="20"/>
                <w:szCs w:val="16"/>
              </w:rPr>
              <w:t>Gemiddelde windkracht tijdens de meting</w:t>
            </w:r>
            <w:r w:rsidRPr="00D73129" w:rsidR="00BA3CAB">
              <w:rPr>
                <w:sz w:val="20"/>
                <w:szCs w:val="16"/>
              </w:rPr>
              <w:t xml:space="preserve"> in beaufort</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00271E47" w14:paraId="5D1E2FC1" w14:textId="3A1E4061">
            <w:pPr>
              <w:pStyle w:val="Default"/>
              <w:rPr>
                <w:sz w:val="20"/>
                <w:szCs w:val="16"/>
              </w:rPr>
            </w:pPr>
            <w:r w:rsidRPr="00D73129">
              <w:rPr>
                <w:sz w:val="20"/>
                <w:szCs w:val="16"/>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722E06DA" w14:paraId="776E0C27" w14:textId="4EA56242">
            <w:pPr>
              <w:pStyle w:val="Default"/>
              <w:rPr>
                <w:sz w:val="20"/>
                <w:szCs w:val="16"/>
              </w:rPr>
            </w:pPr>
          </w:p>
        </w:tc>
      </w:tr>
      <w:tr w:rsidR="722E06DA" w:rsidTr="0BB76710" w14:paraId="784C6E4F"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00BA3CAB" w14:paraId="0442C254" w14:textId="3681FA99">
            <w:pPr>
              <w:pStyle w:val="Default"/>
              <w:rPr>
                <w:sz w:val="20"/>
                <w:szCs w:val="16"/>
              </w:rPr>
            </w:pPr>
            <w:r w:rsidRPr="00D73129">
              <w:rPr>
                <w:sz w:val="20"/>
                <w:szCs w:val="16"/>
              </w:rPr>
              <w:t>Windrichting</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00BA3CAB" w14:paraId="314D217D" w14:textId="174DCE17">
            <w:pPr>
              <w:pStyle w:val="Default"/>
              <w:rPr>
                <w:sz w:val="20"/>
                <w:szCs w:val="16"/>
              </w:rPr>
            </w:pPr>
            <w:r w:rsidRPr="00D73129">
              <w:rPr>
                <w:sz w:val="20"/>
                <w:szCs w:val="16"/>
              </w:rPr>
              <w:t xml:space="preserve">Windrichting in </w:t>
            </w:r>
            <w:r w:rsidRPr="00D73129" w:rsidR="00116DBD">
              <w:rPr>
                <w:sz w:val="20"/>
                <w:szCs w:val="16"/>
              </w:rPr>
              <w:t xml:space="preserve">windstreek (N, NO, O, ZO, Z, ZW, W, </w:t>
            </w:r>
            <w:r w:rsidRPr="00D73129" w:rsidR="00FE4E4B">
              <w:rPr>
                <w:sz w:val="20"/>
                <w:szCs w:val="16"/>
              </w:rPr>
              <w:t>NW)</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00271E47" w14:paraId="2777F99E" w14:textId="3598A46D">
            <w:pPr>
              <w:pStyle w:val="Default"/>
              <w:rPr>
                <w:sz w:val="20"/>
                <w:szCs w:val="16"/>
              </w:rPr>
            </w:pPr>
            <w:r w:rsidRPr="00D73129">
              <w:rPr>
                <w:sz w:val="20"/>
                <w:szCs w:val="16"/>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722E06DA" w:rsidP="005F2F0A" w:rsidRDefault="722E06DA" w14:paraId="3C9A0505" w14:textId="2776A378">
            <w:pPr>
              <w:pStyle w:val="Default"/>
              <w:rPr>
                <w:sz w:val="20"/>
                <w:szCs w:val="16"/>
              </w:rPr>
            </w:pPr>
          </w:p>
        </w:tc>
      </w:tr>
      <w:tr w:rsidR="00370154" w:rsidTr="0BB76710" w14:paraId="0CB45772"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FE4E4B" w14:paraId="39A09EAA" w14:textId="4527EF2F">
            <w:pPr>
              <w:pStyle w:val="Default"/>
              <w:rPr>
                <w:sz w:val="20"/>
                <w:szCs w:val="16"/>
              </w:rPr>
            </w:pPr>
            <w:r w:rsidRPr="00D73129">
              <w:rPr>
                <w:sz w:val="20"/>
                <w:szCs w:val="16"/>
              </w:rPr>
              <w:t>Temp</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FE4E4B" w14:paraId="61F3BB05" w14:textId="7E082A45">
            <w:pPr>
              <w:pStyle w:val="Default"/>
              <w:rPr>
                <w:sz w:val="20"/>
                <w:szCs w:val="16"/>
              </w:rPr>
            </w:pPr>
            <w:r w:rsidRPr="00D73129">
              <w:rPr>
                <w:sz w:val="20"/>
                <w:szCs w:val="16"/>
              </w:rPr>
              <w:t>Temperatuur in graden celcius</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271E47" w14:paraId="5E5A91CC" w14:textId="3BE8C59C">
            <w:pPr>
              <w:pStyle w:val="Default"/>
              <w:rPr>
                <w:sz w:val="20"/>
                <w:szCs w:val="16"/>
              </w:rPr>
            </w:pPr>
            <w:r w:rsidRPr="00D73129">
              <w:rPr>
                <w:sz w:val="20"/>
                <w:szCs w:val="16"/>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370154" w14:paraId="539816ED" w14:textId="77777777">
            <w:pPr>
              <w:pStyle w:val="Default"/>
              <w:rPr>
                <w:sz w:val="20"/>
                <w:szCs w:val="16"/>
              </w:rPr>
            </w:pPr>
          </w:p>
        </w:tc>
      </w:tr>
      <w:tr w:rsidR="00370154" w:rsidTr="0BB76710" w14:paraId="77480DB1" w14:textId="77777777">
        <w:trPr>
          <w:trHeight w:val="300"/>
        </w:trPr>
        <w:tc>
          <w:tcPr>
            <w:tcW w:w="138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271E47" w14:paraId="7D8B5F9E" w14:textId="6B34DBCB">
            <w:pPr>
              <w:pStyle w:val="Default"/>
              <w:rPr>
                <w:sz w:val="20"/>
                <w:szCs w:val="16"/>
              </w:rPr>
            </w:pPr>
            <w:r w:rsidRPr="00D73129">
              <w:rPr>
                <w:sz w:val="20"/>
                <w:szCs w:val="16"/>
              </w:rPr>
              <w:t>Golf</w:t>
            </w:r>
          </w:p>
        </w:tc>
        <w:tc>
          <w:tcPr>
            <w:tcW w:w="3567"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271E47" w14:paraId="66E01ADF" w14:textId="1044CAA1">
            <w:pPr>
              <w:pStyle w:val="Default"/>
              <w:rPr>
                <w:sz w:val="20"/>
                <w:szCs w:val="16"/>
              </w:rPr>
            </w:pPr>
            <w:r w:rsidRPr="00D73129">
              <w:rPr>
                <w:sz w:val="20"/>
                <w:szCs w:val="16"/>
              </w:rPr>
              <w:t>Golfhoogte in cm</w:t>
            </w:r>
          </w:p>
        </w:tc>
        <w:tc>
          <w:tcPr>
            <w:tcW w:w="1368"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271E47" w14:paraId="3E73BB32" w14:textId="6BF1CD9B">
            <w:pPr>
              <w:pStyle w:val="Default"/>
              <w:rPr>
                <w:sz w:val="20"/>
                <w:szCs w:val="16"/>
              </w:rPr>
            </w:pPr>
            <w:r w:rsidRPr="00D73129">
              <w:rPr>
                <w:sz w:val="20"/>
                <w:szCs w:val="16"/>
              </w:rPr>
              <w:t>J</w:t>
            </w:r>
          </w:p>
        </w:tc>
        <w:tc>
          <w:tcPr>
            <w:tcW w:w="217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left w:w="105" w:type="dxa"/>
              <w:right w:w="105" w:type="dxa"/>
            </w:tcMar>
          </w:tcPr>
          <w:p w:rsidRPr="00D73129" w:rsidR="00370154" w:rsidP="005F2F0A" w:rsidRDefault="00370154" w14:paraId="78E1535D" w14:textId="77777777">
            <w:pPr>
              <w:pStyle w:val="Default"/>
              <w:rPr>
                <w:sz w:val="20"/>
                <w:szCs w:val="16"/>
              </w:rPr>
            </w:pPr>
          </w:p>
        </w:tc>
      </w:tr>
    </w:tbl>
    <w:p w:rsidRPr="002C2A72" w:rsidR="00C92B3A" w:rsidP="79E66A0E" w:rsidRDefault="00C92B3A" w14:paraId="29BD709B" w14:textId="4AECD1A3">
      <w:pPr>
        <w:pStyle w:val="Variabelegegevens"/>
        <w:rPr>
          <w:rFonts w:eastAsiaTheme="minorEastAsia" w:cstheme="minorBidi"/>
          <w:sz w:val="22"/>
          <w:szCs w:val="22"/>
        </w:rPr>
      </w:pPr>
    </w:p>
    <w:p w:rsidRPr="002C2A72" w:rsidR="00C92B3A" w:rsidP="6EE2EBD3" w:rsidRDefault="00C92B3A" w14:paraId="352FC824" w14:textId="3FAD28D9">
      <w:pPr>
        <w:pStyle w:val="Lijstalinea"/>
        <w:ind w:left="0"/>
        <w:rPr>
          <w:rFonts w:cstheme="minorBidi"/>
        </w:rPr>
      </w:pPr>
    </w:p>
    <w:sectPr w:rsidRPr="002C2A72" w:rsidR="00C92B3A">
      <w:headerReference w:type="default" r:id="rId19"/>
      <w:pgSz w:w="11906" w:h="16838" w:orient="portrait"/>
      <w:pgMar w:top="1417" w:right="1417" w:bottom="1417" w:left="1417"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2304" w:rsidP="00C92B3A" w:rsidRDefault="00252304" w14:paraId="094072AB" w14:textId="77777777">
      <w:pPr>
        <w:spacing w:line="240" w:lineRule="auto"/>
      </w:pPr>
      <w:r>
        <w:separator/>
      </w:r>
    </w:p>
  </w:endnote>
  <w:endnote w:type="continuationSeparator" w:id="0">
    <w:p w:rsidR="00252304" w:rsidP="00C92B3A" w:rsidRDefault="00252304" w14:paraId="1124E5BA" w14:textId="77777777">
      <w:pPr>
        <w:spacing w:line="240" w:lineRule="auto"/>
      </w:pPr>
      <w:r>
        <w:continuationSeparator/>
      </w:r>
    </w:p>
  </w:endnote>
  <w:endnote w:type="continuationNotice" w:id="1">
    <w:p w:rsidR="00252304" w:rsidRDefault="00252304" w14:paraId="0E6A1DBB"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amp;W Syntax Black (Adobe)">
    <w:altName w:val="Calibri"/>
    <w:charset w:val="00"/>
    <w:family w:val="swiss"/>
    <w:pitch w:val="variable"/>
    <w:sig w:usb0="80000027"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Sans">
    <w:altName w:val="Lucida Sans Unicode"/>
    <w:panose1 w:val="020B0602030504020204"/>
    <w:charset w:val="00"/>
    <w:family w:val="swiss"/>
    <w:pitch w:val="variable"/>
    <w:sig w:usb0="00000003" w:usb1="00000000" w:usb2="00000000" w:usb3="00000000" w:csb0="00000001" w:csb1="00000000"/>
  </w:font>
  <w:font w:name="V&amp;W Syntax (Adobe)">
    <w:altName w:val="Calibri"/>
    <w:charset w:val="00"/>
    <w:family w:val="swiss"/>
    <w:pitch w:val="variable"/>
    <w:sig w:usb0="A0000007" w:usb1="00000000" w:usb2="00000000" w:usb3="00000000" w:csb0="0000011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2304" w:rsidP="00C92B3A" w:rsidRDefault="00252304" w14:paraId="029B4AE0" w14:textId="77777777">
      <w:pPr>
        <w:spacing w:line="240" w:lineRule="auto"/>
      </w:pPr>
      <w:r>
        <w:separator/>
      </w:r>
    </w:p>
  </w:footnote>
  <w:footnote w:type="continuationSeparator" w:id="0">
    <w:p w:rsidR="00252304" w:rsidP="00C92B3A" w:rsidRDefault="00252304" w14:paraId="425DF6F4" w14:textId="77777777">
      <w:pPr>
        <w:spacing w:line="240" w:lineRule="auto"/>
      </w:pPr>
      <w:r>
        <w:continuationSeparator/>
      </w:r>
    </w:p>
  </w:footnote>
  <w:footnote w:type="continuationNotice" w:id="1">
    <w:p w:rsidR="00252304" w:rsidRDefault="00252304" w14:paraId="56750561"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92B3A" w:rsidRDefault="00C92B3A" w14:paraId="2712D390" w14:textId="51EB861D">
    <w:pPr>
      <w:pStyle w:val="Koptekst"/>
    </w:pPr>
    <w:r>
      <w:rPr>
        <w:rFonts w:ascii="Palatino Linotype" w:hAnsi="Palatino Linotype"/>
        <w:noProof/>
        <w:szCs w:val="20"/>
        <w:lang w:eastAsia="nl-NL"/>
      </w:rPr>
      <w:drawing>
        <wp:anchor distT="0" distB="0" distL="114300" distR="114300" simplePos="0" relativeHeight="251658240" behindDoc="1" locked="0" layoutInCell="1" allowOverlap="1" wp14:anchorId="5384EDC9" wp14:editId="1C0A279A">
          <wp:simplePos x="0" y="0"/>
          <wp:positionH relativeFrom="column">
            <wp:posOffset>4181475</wp:posOffset>
          </wp:positionH>
          <wp:positionV relativeFrom="paragraph">
            <wp:posOffset>-238760</wp:posOffset>
          </wp:positionV>
          <wp:extent cx="2410460" cy="470535"/>
          <wp:effectExtent l="0" t="0" r="0" b="0"/>
          <wp:wrapNone/>
          <wp:docPr id="1341196618" name="Afbeelding 1" descr="Afbeelding met tekst, Lettertype, grafische vormgeving,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1" descr="Afbeelding met tekst, Lettertype, grafische vormgeving, Graphics&#10;&#10;Door AI gegenereerde inhoud is mogelijk onjui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0460" cy="4705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43c1baaf"/>
    <w:multiLevelType xmlns:w="http://schemas.openxmlformats.org/wordprocessingml/2006/main" w:val="multilevel"/>
    <w:lvl xmlns:w="http://schemas.openxmlformats.org/wordprocessingml/2006/main" w:ilvl="0">
      <w:start w:val="1"/>
      <w:numFmt w:val="decimal"/>
      <w:pStyle w:val="Kop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A"/>
    <w:multiLevelType w:val="singleLevel"/>
    <w:tmpl w:val="0000000A"/>
    <w:name w:val="WW8Num15"/>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000000B"/>
    <w:multiLevelType w:val="singleLevel"/>
    <w:tmpl w:val="0000000B"/>
    <w:lvl w:ilvl="0">
      <w:start w:val="1"/>
      <w:numFmt w:val="bullet"/>
      <w:lvlText w:val="-"/>
      <w:lvlJc w:val="left"/>
      <w:pPr>
        <w:tabs>
          <w:tab w:val="num" w:pos="720"/>
        </w:tabs>
        <w:ind w:left="720" w:hanging="360"/>
      </w:pPr>
      <w:rPr>
        <w:rFonts w:hint="default" w:ascii="V&amp;W Syntax Black (Adobe)" w:hAnsi="V&amp;W Syntax Black (Adobe)"/>
      </w:rPr>
    </w:lvl>
  </w:abstractNum>
  <w:abstractNum w:abstractNumId="2" w15:restartNumberingAfterBreak="0">
    <w:nsid w:val="0000000C"/>
    <w:multiLevelType w:val="singleLevel"/>
    <w:tmpl w:val="0000000C"/>
    <w:name w:val="WW8Num17"/>
    <w:lvl w:ilvl="0">
      <w:start w:val="1"/>
      <w:numFmt w:val="bullet"/>
      <w:lvlText w:val=""/>
      <w:lvlJc w:val="left"/>
      <w:pPr>
        <w:tabs>
          <w:tab w:val="num" w:pos="360"/>
        </w:tabs>
        <w:ind w:left="360" w:hanging="360"/>
      </w:pPr>
      <w:rPr>
        <w:rFonts w:hint="default" w:ascii="Symbol" w:hAnsi="Symbol"/>
      </w:rPr>
    </w:lvl>
  </w:abstractNum>
  <w:abstractNum w:abstractNumId="3" w15:restartNumberingAfterBreak="0">
    <w:nsid w:val="016F283A"/>
    <w:multiLevelType w:val="hybridMultilevel"/>
    <w:tmpl w:val="EB8E3A38"/>
    <w:lvl w:ilvl="0" w:tplc="94D2C8BA">
      <w:start w:val="1"/>
      <w:numFmt w:val="decimal"/>
      <w:lvlText w:val="%1)"/>
      <w:lvlJc w:val="left"/>
      <w:pPr>
        <w:ind w:left="360" w:hanging="360"/>
      </w:pPr>
      <w:rPr>
        <w:strike w:val="0"/>
      </w:rPr>
    </w:lvl>
    <w:lvl w:ilvl="1" w:tplc="2C3A1EC0" w:tentative="1">
      <w:start w:val="1"/>
      <w:numFmt w:val="lowerLetter"/>
      <w:lvlText w:val="%2."/>
      <w:lvlJc w:val="left"/>
      <w:pPr>
        <w:ind w:left="1080" w:hanging="360"/>
      </w:pPr>
    </w:lvl>
    <w:lvl w:ilvl="2" w:tplc="055C09F8" w:tentative="1">
      <w:start w:val="1"/>
      <w:numFmt w:val="lowerRoman"/>
      <w:lvlText w:val="%3."/>
      <w:lvlJc w:val="right"/>
      <w:pPr>
        <w:ind w:left="1800" w:hanging="180"/>
      </w:pPr>
    </w:lvl>
    <w:lvl w:ilvl="3" w:tplc="B2609EDC" w:tentative="1">
      <w:start w:val="1"/>
      <w:numFmt w:val="decimal"/>
      <w:lvlText w:val="%4."/>
      <w:lvlJc w:val="left"/>
      <w:pPr>
        <w:ind w:left="2520" w:hanging="360"/>
      </w:pPr>
    </w:lvl>
    <w:lvl w:ilvl="4" w:tplc="EAD46630" w:tentative="1">
      <w:start w:val="1"/>
      <w:numFmt w:val="lowerLetter"/>
      <w:lvlText w:val="%5."/>
      <w:lvlJc w:val="left"/>
      <w:pPr>
        <w:ind w:left="3240" w:hanging="360"/>
      </w:pPr>
    </w:lvl>
    <w:lvl w:ilvl="5" w:tplc="DC5AF630" w:tentative="1">
      <w:start w:val="1"/>
      <w:numFmt w:val="lowerRoman"/>
      <w:lvlText w:val="%6."/>
      <w:lvlJc w:val="right"/>
      <w:pPr>
        <w:ind w:left="3960" w:hanging="180"/>
      </w:pPr>
    </w:lvl>
    <w:lvl w:ilvl="6" w:tplc="4F84CFC4" w:tentative="1">
      <w:start w:val="1"/>
      <w:numFmt w:val="decimal"/>
      <w:lvlText w:val="%7."/>
      <w:lvlJc w:val="left"/>
      <w:pPr>
        <w:ind w:left="4680" w:hanging="360"/>
      </w:pPr>
    </w:lvl>
    <w:lvl w:ilvl="7" w:tplc="1E26E478" w:tentative="1">
      <w:start w:val="1"/>
      <w:numFmt w:val="lowerLetter"/>
      <w:lvlText w:val="%8."/>
      <w:lvlJc w:val="left"/>
      <w:pPr>
        <w:ind w:left="5400" w:hanging="360"/>
      </w:pPr>
    </w:lvl>
    <w:lvl w:ilvl="8" w:tplc="51EE71E0" w:tentative="1">
      <w:start w:val="1"/>
      <w:numFmt w:val="lowerRoman"/>
      <w:lvlText w:val="%9."/>
      <w:lvlJc w:val="right"/>
      <w:pPr>
        <w:ind w:left="6120" w:hanging="180"/>
      </w:pPr>
    </w:lvl>
  </w:abstractNum>
  <w:abstractNum w:abstractNumId="4" w15:restartNumberingAfterBreak="0">
    <w:nsid w:val="0811EAD2"/>
    <w:multiLevelType w:val="hybridMultilevel"/>
    <w:tmpl w:val="3648E7A4"/>
    <w:lvl w:ilvl="0" w:tplc="360A9166">
      <w:start w:val="1"/>
      <w:numFmt w:val="bullet"/>
      <w:lvlText w:val=""/>
      <w:lvlJc w:val="left"/>
      <w:pPr>
        <w:ind w:left="720" w:hanging="360"/>
      </w:pPr>
      <w:rPr>
        <w:rFonts w:hint="default" w:ascii="Symbol" w:hAnsi="Symbol"/>
      </w:rPr>
    </w:lvl>
    <w:lvl w:ilvl="1" w:tplc="61824524">
      <w:start w:val="1"/>
      <w:numFmt w:val="bullet"/>
      <w:lvlText w:val="o"/>
      <w:lvlJc w:val="left"/>
      <w:pPr>
        <w:ind w:left="1440" w:hanging="360"/>
      </w:pPr>
      <w:rPr>
        <w:rFonts w:hint="default" w:ascii="Courier New" w:hAnsi="Courier New"/>
      </w:rPr>
    </w:lvl>
    <w:lvl w:ilvl="2" w:tplc="CFB02D14">
      <w:start w:val="1"/>
      <w:numFmt w:val="bullet"/>
      <w:lvlText w:val=""/>
      <w:lvlJc w:val="left"/>
      <w:pPr>
        <w:ind w:left="2160" w:hanging="360"/>
      </w:pPr>
      <w:rPr>
        <w:rFonts w:hint="default" w:ascii="Wingdings" w:hAnsi="Wingdings"/>
      </w:rPr>
    </w:lvl>
    <w:lvl w:ilvl="3" w:tplc="E1E0137E">
      <w:start w:val="1"/>
      <w:numFmt w:val="bullet"/>
      <w:lvlText w:val=""/>
      <w:lvlJc w:val="left"/>
      <w:pPr>
        <w:ind w:left="2880" w:hanging="360"/>
      </w:pPr>
      <w:rPr>
        <w:rFonts w:hint="default" w:ascii="Symbol" w:hAnsi="Symbol"/>
      </w:rPr>
    </w:lvl>
    <w:lvl w:ilvl="4" w:tplc="1A3E0038">
      <w:start w:val="1"/>
      <w:numFmt w:val="bullet"/>
      <w:lvlText w:val="o"/>
      <w:lvlJc w:val="left"/>
      <w:pPr>
        <w:ind w:left="3600" w:hanging="360"/>
      </w:pPr>
      <w:rPr>
        <w:rFonts w:hint="default" w:ascii="Courier New" w:hAnsi="Courier New"/>
      </w:rPr>
    </w:lvl>
    <w:lvl w:ilvl="5" w:tplc="DF22AE56">
      <w:start w:val="1"/>
      <w:numFmt w:val="bullet"/>
      <w:lvlText w:val=""/>
      <w:lvlJc w:val="left"/>
      <w:pPr>
        <w:ind w:left="4320" w:hanging="360"/>
      </w:pPr>
      <w:rPr>
        <w:rFonts w:hint="default" w:ascii="Wingdings" w:hAnsi="Wingdings"/>
      </w:rPr>
    </w:lvl>
    <w:lvl w:ilvl="6" w:tplc="A19EDA14">
      <w:start w:val="1"/>
      <w:numFmt w:val="bullet"/>
      <w:lvlText w:val=""/>
      <w:lvlJc w:val="left"/>
      <w:pPr>
        <w:ind w:left="5040" w:hanging="360"/>
      </w:pPr>
      <w:rPr>
        <w:rFonts w:hint="default" w:ascii="Symbol" w:hAnsi="Symbol"/>
      </w:rPr>
    </w:lvl>
    <w:lvl w:ilvl="7" w:tplc="E7903522">
      <w:start w:val="1"/>
      <w:numFmt w:val="bullet"/>
      <w:lvlText w:val="o"/>
      <w:lvlJc w:val="left"/>
      <w:pPr>
        <w:ind w:left="5760" w:hanging="360"/>
      </w:pPr>
      <w:rPr>
        <w:rFonts w:hint="default" w:ascii="Courier New" w:hAnsi="Courier New"/>
      </w:rPr>
    </w:lvl>
    <w:lvl w:ilvl="8" w:tplc="D32E0FEC">
      <w:start w:val="1"/>
      <w:numFmt w:val="bullet"/>
      <w:lvlText w:val=""/>
      <w:lvlJc w:val="left"/>
      <w:pPr>
        <w:ind w:left="6480" w:hanging="360"/>
      </w:pPr>
      <w:rPr>
        <w:rFonts w:hint="default" w:ascii="Wingdings" w:hAnsi="Wingdings"/>
      </w:rPr>
    </w:lvl>
  </w:abstractNum>
  <w:abstractNum w:abstractNumId="5" w15:restartNumberingAfterBreak="0">
    <w:nsid w:val="0B0C6AF7"/>
    <w:multiLevelType w:val="hybridMultilevel"/>
    <w:tmpl w:val="59187E98"/>
    <w:lvl w:ilvl="0" w:tplc="E7F40A9A">
      <w:start w:val="1"/>
      <w:numFmt w:val="decimal"/>
      <w:lvlText w:val="%1)"/>
      <w:lvlJc w:val="left"/>
      <w:pPr>
        <w:ind w:left="360" w:hanging="360"/>
      </w:pPr>
    </w:lvl>
    <w:lvl w:ilvl="1" w:tplc="191A3A6E">
      <w:start w:val="1"/>
      <w:numFmt w:val="lowerLetter"/>
      <w:lvlText w:val="%2."/>
      <w:lvlJc w:val="left"/>
      <w:pPr>
        <w:ind w:left="1080" w:hanging="360"/>
      </w:pPr>
    </w:lvl>
    <w:lvl w:ilvl="2" w:tplc="16923B52" w:tentative="1">
      <w:start w:val="1"/>
      <w:numFmt w:val="lowerRoman"/>
      <w:lvlText w:val="%3."/>
      <w:lvlJc w:val="right"/>
      <w:pPr>
        <w:ind w:left="1800" w:hanging="180"/>
      </w:pPr>
    </w:lvl>
    <w:lvl w:ilvl="3" w:tplc="29C48B82" w:tentative="1">
      <w:start w:val="1"/>
      <w:numFmt w:val="decimal"/>
      <w:lvlText w:val="%4."/>
      <w:lvlJc w:val="left"/>
      <w:pPr>
        <w:ind w:left="2520" w:hanging="360"/>
      </w:pPr>
    </w:lvl>
    <w:lvl w:ilvl="4" w:tplc="86A4A9E2" w:tentative="1">
      <w:start w:val="1"/>
      <w:numFmt w:val="lowerLetter"/>
      <w:lvlText w:val="%5."/>
      <w:lvlJc w:val="left"/>
      <w:pPr>
        <w:ind w:left="3240" w:hanging="360"/>
      </w:pPr>
    </w:lvl>
    <w:lvl w:ilvl="5" w:tplc="E774E408" w:tentative="1">
      <w:start w:val="1"/>
      <w:numFmt w:val="lowerRoman"/>
      <w:lvlText w:val="%6."/>
      <w:lvlJc w:val="right"/>
      <w:pPr>
        <w:ind w:left="3960" w:hanging="180"/>
      </w:pPr>
    </w:lvl>
    <w:lvl w:ilvl="6" w:tplc="BE9E5A06" w:tentative="1">
      <w:start w:val="1"/>
      <w:numFmt w:val="decimal"/>
      <w:lvlText w:val="%7."/>
      <w:lvlJc w:val="left"/>
      <w:pPr>
        <w:ind w:left="4680" w:hanging="360"/>
      </w:pPr>
    </w:lvl>
    <w:lvl w:ilvl="7" w:tplc="0D28FC0A" w:tentative="1">
      <w:start w:val="1"/>
      <w:numFmt w:val="lowerLetter"/>
      <w:lvlText w:val="%8."/>
      <w:lvlJc w:val="left"/>
      <w:pPr>
        <w:ind w:left="5400" w:hanging="360"/>
      </w:pPr>
    </w:lvl>
    <w:lvl w:ilvl="8" w:tplc="BCBC16C4" w:tentative="1">
      <w:start w:val="1"/>
      <w:numFmt w:val="lowerRoman"/>
      <w:lvlText w:val="%9."/>
      <w:lvlJc w:val="right"/>
      <w:pPr>
        <w:ind w:left="6120" w:hanging="180"/>
      </w:pPr>
    </w:lvl>
  </w:abstractNum>
  <w:abstractNum w:abstractNumId="6" w15:restartNumberingAfterBreak="0">
    <w:nsid w:val="0DAE7794"/>
    <w:multiLevelType w:val="hybridMultilevel"/>
    <w:tmpl w:val="6C58F796"/>
    <w:lvl w:ilvl="0" w:tplc="4CC46F66">
      <w:start w:val="1"/>
      <w:numFmt w:val="decimal"/>
      <w:lvlText w:val="%1)"/>
      <w:lvlJc w:val="left"/>
      <w:pPr>
        <w:ind w:left="360" w:hanging="360"/>
      </w:pPr>
      <w:rPr>
        <w:strike w:val="0"/>
      </w:rPr>
    </w:lvl>
    <w:lvl w:ilvl="1" w:tplc="F59CEC80" w:tentative="1">
      <w:start w:val="1"/>
      <w:numFmt w:val="lowerLetter"/>
      <w:lvlText w:val="%2."/>
      <w:lvlJc w:val="left"/>
      <w:pPr>
        <w:ind w:left="1080" w:hanging="360"/>
      </w:pPr>
    </w:lvl>
    <w:lvl w:ilvl="2" w:tplc="81A65420" w:tentative="1">
      <w:start w:val="1"/>
      <w:numFmt w:val="lowerRoman"/>
      <w:lvlText w:val="%3."/>
      <w:lvlJc w:val="right"/>
      <w:pPr>
        <w:ind w:left="1800" w:hanging="180"/>
      </w:pPr>
    </w:lvl>
    <w:lvl w:ilvl="3" w:tplc="C8BC8008" w:tentative="1">
      <w:start w:val="1"/>
      <w:numFmt w:val="decimal"/>
      <w:lvlText w:val="%4."/>
      <w:lvlJc w:val="left"/>
      <w:pPr>
        <w:ind w:left="2520" w:hanging="360"/>
      </w:pPr>
    </w:lvl>
    <w:lvl w:ilvl="4" w:tplc="342CE0EA" w:tentative="1">
      <w:start w:val="1"/>
      <w:numFmt w:val="lowerLetter"/>
      <w:lvlText w:val="%5."/>
      <w:lvlJc w:val="left"/>
      <w:pPr>
        <w:ind w:left="3240" w:hanging="360"/>
      </w:pPr>
    </w:lvl>
    <w:lvl w:ilvl="5" w:tplc="113EC930" w:tentative="1">
      <w:start w:val="1"/>
      <w:numFmt w:val="lowerRoman"/>
      <w:lvlText w:val="%6."/>
      <w:lvlJc w:val="right"/>
      <w:pPr>
        <w:ind w:left="3960" w:hanging="180"/>
      </w:pPr>
    </w:lvl>
    <w:lvl w:ilvl="6" w:tplc="F0966D0C" w:tentative="1">
      <w:start w:val="1"/>
      <w:numFmt w:val="decimal"/>
      <w:lvlText w:val="%7."/>
      <w:lvlJc w:val="left"/>
      <w:pPr>
        <w:ind w:left="4680" w:hanging="360"/>
      </w:pPr>
    </w:lvl>
    <w:lvl w:ilvl="7" w:tplc="D93ECAF4" w:tentative="1">
      <w:start w:val="1"/>
      <w:numFmt w:val="lowerLetter"/>
      <w:lvlText w:val="%8."/>
      <w:lvlJc w:val="left"/>
      <w:pPr>
        <w:ind w:left="5400" w:hanging="360"/>
      </w:pPr>
    </w:lvl>
    <w:lvl w:ilvl="8" w:tplc="9FD66F6C" w:tentative="1">
      <w:start w:val="1"/>
      <w:numFmt w:val="lowerRoman"/>
      <w:lvlText w:val="%9."/>
      <w:lvlJc w:val="right"/>
      <w:pPr>
        <w:ind w:left="6120" w:hanging="180"/>
      </w:pPr>
    </w:lvl>
  </w:abstractNum>
  <w:abstractNum w:abstractNumId="7" w15:restartNumberingAfterBreak="0">
    <w:nsid w:val="0DF75F1B"/>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4274210"/>
    <w:multiLevelType w:val="hybridMultilevel"/>
    <w:tmpl w:val="65FCEBD0"/>
    <w:lvl w:ilvl="0" w:tplc="62A6DBBC">
      <w:start w:val="1"/>
      <w:numFmt w:val="decimal"/>
      <w:lvlText w:val="%1)"/>
      <w:lvlJc w:val="left"/>
      <w:pPr>
        <w:ind w:left="360" w:hanging="360"/>
      </w:pPr>
    </w:lvl>
    <w:lvl w:ilvl="1" w:tplc="4BC4EDFE" w:tentative="1">
      <w:start w:val="1"/>
      <w:numFmt w:val="lowerLetter"/>
      <w:lvlText w:val="%2."/>
      <w:lvlJc w:val="left"/>
      <w:pPr>
        <w:ind w:left="1080" w:hanging="360"/>
      </w:pPr>
    </w:lvl>
    <w:lvl w:ilvl="2" w:tplc="E196D600" w:tentative="1">
      <w:start w:val="1"/>
      <w:numFmt w:val="lowerRoman"/>
      <w:lvlText w:val="%3."/>
      <w:lvlJc w:val="right"/>
      <w:pPr>
        <w:ind w:left="1800" w:hanging="180"/>
      </w:pPr>
    </w:lvl>
    <w:lvl w:ilvl="3" w:tplc="65448098" w:tentative="1">
      <w:start w:val="1"/>
      <w:numFmt w:val="decimal"/>
      <w:lvlText w:val="%4."/>
      <w:lvlJc w:val="left"/>
      <w:pPr>
        <w:ind w:left="2520" w:hanging="360"/>
      </w:pPr>
    </w:lvl>
    <w:lvl w:ilvl="4" w:tplc="DA6CF6B4" w:tentative="1">
      <w:start w:val="1"/>
      <w:numFmt w:val="lowerLetter"/>
      <w:lvlText w:val="%5."/>
      <w:lvlJc w:val="left"/>
      <w:pPr>
        <w:ind w:left="3240" w:hanging="360"/>
      </w:pPr>
    </w:lvl>
    <w:lvl w:ilvl="5" w:tplc="1FBCC022" w:tentative="1">
      <w:start w:val="1"/>
      <w:numFmt w:val="lowerRoman"/>
      <w:lvlText w:val="%6."/>
      <w:lvlJc w:val="right"/>
      <w:pPr>
        <w:ind w:left="3960" w:hanging="180"/>
      </w:pPr>
    </w:lvl>
    <w:lvl w:ilvl="6" w:tplc="501247B6" w:tentative="1">
      <w:start w:val="1"/>
      <w:numFmt w:val="decimal"/>
      <w:lvlText w:val="%7."/>
      <w:lvlJc w:val="left"/>
      <w:pPr>
        <w:ind w:left="4680" w:hanging="360"/>
      </w:pPr>
    </w:lvl>
    <w:lvl w:ilvl="7" w:tplc="99A4A854" w:tentative="1">
      <w:start w:val="1"/>
      <w:numFmt w:val="lowerLetter"/>
      <w:lvlText w:val="%8."/>
      <w:lvlJc w:val="left"/>
      <w:pPr>
        <w:ind w:left="5400" w:hanging="360"/>
      </w:pPr>
    </w:lvl>
    <w:lvl w:ilvl="8" w:tplc="3AAEB062" w:tentative="1">
      <w:start w:val="1"/>
      <w:numFmt w:val="lowerRoman"/>
      <w:lvlText w:val="%9."/>
      <w:lvlJc w:val="right"/>
      <w:pPr>
        <w:ind w:left="6120" w:hanging="180"/>
      </w:pPr>
    </w:lvl>
  </w:abstractNum>
  <w:abstractNum w:abstractNumId="9" w15:restartNumberingAfterBreak="0">
    <w:nsid w:val="19032ADB"/>
    <w:multiLevelType w:val="hybridMultilevel"/>
    <w:tmpl w:val="233E7BD6"/>
    <w:lvl w:ilvl="0" w:tplc="592412F8">
      <w:start w:val="1"/>
      <w:numFmt w:val="decimal"/>
      <w:lvlText w:val="%1)"/>
      <w:lvlJc w:val="left"/>
      <w:pPr>
        <w:ind w:left="360" w:hanging="360"/>
      </w:pPr>
      <w:rPr>
        <w:strike w:val="0"/>
      </w:rPr>
    </w:lvl>
    <w:lvl w:ilvl="1" w:tplc="02B2E5FC" w:tentative="1">
      <w:start w:val="1"/>
      <w:numFmt w:val="lowerLetter"/>
      <w:lvlText w:val="%2."/>
      <w:lvlJc w:val="left"/>
      <w:pPr>
        <w:ind w:left="1080" w:hanging="360"/>
      </w:pPr>
    </w:lvl>
    <w:lvl w:ilvl="2" w:tplc="A6E07874" w:tentative="1">
      <w:start w:val="1"/>
      <w:numFmt w:val="lowerRoman"/>
      <w:lvlText w:val="%3."/>
      <w:lvlJc w:val="right"/>
      <w:pPr>
        <w:ind w:left="1800" w:hanging="180"/>
      </w:pPr>
    </w:lvl>
    <w:lvl w:ilvl="3" w:tplc="56F8F31C" w:tentative="1">
      <w:start w:val="1"/>
      <w:numFmt w:val="decimal"/>
      <w:lvlText w:val="%4."/>
      <w:lvlJc w:val="left"/>
      <w:pPr>
        <w:ind w:left="2520" w:hanging="360"/>
      </w:pPr>
    </w:lvl>
    <w:lvl w:ilvl="4" w:tplc="27A0998C" w:tentative="1">
      <w:start w:val="1"/>
      <w:numFmt w:val="lowerLetter"/>
      <w:lvlText w:val="%5."/>
      <w:lvlJc w:val="left"/>
      <w:pPr>
        <w:ind w:left="3240" w:hanging="360"/>
      </w:pPr>
    </w:lvl>
    <w:lvl w:ilvl="5" w:tplc="F62233D2" w:tentative="1">
      <w:start w:val="1"/>
      <w:numFmt w:val="lowerRoman"/>
      <w:lvlText w:val="%6."/>
      <w:lvlJc w:val="right"/>
      <w:pPr>
        <w:ind w:left="3960" w:hanging="180"/>
      </w:pPr>
    </w:lvl>
    <w:lvl w:ilvl="6" w:tplc="4528A0BC" w:tentative="1">
      <w:start w:val="1"/>
      <w:numFmt w:val="decimal"/>
      <w:lvlText w:val="%7."/>
      <w:lvlJc w:val="left"/>
      <w:pPr>
        <w:ind w:left="4680" w:hanging="360"/>
      </w:pPr>
    </w:lvl>
    <w:lvl w:ilvl="7" w:tplc="E2AA15E0" w:tentative="1">
      <w:start w:val="1"/>
      <w:numFmt w:val="lowerLetter"/>
      <w:lvlText w:val="%8."/>
      <w:lvlJc w:val="left"/>
      <w:pPr>
        <w:ind w:left="5400" w:hanging="360"/>
      </w:pPr>
    </w:lvl>
    <w:lvl w:ilvl="8" w:tplc="9D4CD1F2" w:tentative="1">
      <w:start w:val="1"/>
      <w:numFmt w:val="lowerRoman"/>
      <w:lvlText w:val="%9."/>
      <w:lvlJc w:val="right"/>
      <w:pPr>
        <w:ind w:left="6120" w:hanging="180"/>
      </w:pPr>
    </w:lvl>
  </w:abstractNum>
  <w:abstractNum w:abstractNumId="10" w15:restartNumberingAfterBreak="0">
    <w:nsid w:val="26A25D24"/>
    <w:multiLevelType w:val="hybridMultilevel"/>
    <w:tmpl w:val="0B96FCD2"/>
    <w:lvl w:ilvl="0" w:tplc="8ECC930A">
      <w:start w:val="1"/>
      <w:numFmt w:val="decimal"/>
      <w:lvlText w:val="%1)"/>
      <w:lvlJc w:val="left"/>
      <w:pPr>
        <w:ind w:left="360" w:hanging="360"/>
      </w:pPr>
    </w:lvl>
    <w:lvl w:ilvl="1" w:tplc="6B9A51F6" w:tentative="1">
      <w:start w:val="1"/>
      <w:numFmt w:val="lowerLetter"/>
      <w:lvlText w:val="%2."/>
      <w:lvlJc w:val="left"/>
      <w:pPr>
        <w:ind w:left="1080" w:hanging="360"/>
      </w:pPr>
    </w:lvl>
    <w:lvl w:ilvl="2" w:tplc="BB842FF4" w:tentative="1">
      <w:start w:val="1"/>
      <w:numFmt w:val="lowerRoman"/>
      <w:lvlText w:val="%3."/>
      <w:lvlJc w:val="right"/>
      <w:pPr>
        <w:ind w:left="1800" w:hanging="180"/>
      </w:pPr>
    </w:lvl>
    <w:lvl w:ilvl="3" w:tplc="15FCE25A" w:tentative="1">
      <w:start w:val="1"/>
      <w:numFmt w:val="decimal"/>
      <w:lvlText w:val="%4."/>
      <w:lvlJc w:val="left"/>
      <w:pPr>
        <w:ind w:left="2520" w:hanging="360"/>
      </w:pPr>
    </w:lvl>
    <w:lvl w:ilvl="4" w:tplc="345CF4A2" w:tentative="1">
      <w:start w:val="1"/>
      <w:numFmt w:val="lowerLetter"/>
      <w:lvlText w:val="%5."/>
      <w:lvlJc w:val="left"/>
      <w:pPr>
        <w:ind w:left="3240" w:hanging="360"/>
      </w:pPr>
    </w:lvl>
    <w:lvl w:ilvl="5" w:tplc="A22883BE" w:tentative="1">
      <w:start w:val="1"/>
      <w:numFmt w:val="lowerRoman"/>
      <w:lvlText w:val="%6."/>
      <w:lvlJc w:val="right"/>
      <w:pPr>
        <w:ind w:left="3960" w:hanging="180"/>
      </w:pPr>
    </w:lvl>
    <w:lvl w:ilvl="6" w:tplc="86C82898" w:tentative="1">
      <w:start w:val="1"/>
      <w:numFmt w:val="decimal"/>
      <w:lvlText w:val="%7."/>
      <w:lvlJc w:val="left"/>
      <w:pPr>
        <w:ind w:left="4680" w:hanging="360"/>
      </w:pPr>
    </w:lvl>
    <w:lvl w:ilvl="7" w:tplc="BA9A4992" w:tentative="1">
      <w:start w:val="1"/>
      <w:numFmt w:val="lowerLetter"/>
      <w:lvlText w:val="%8."/>
      <w:lvlJc w:val="left"/>
      <w:pPr>
        <w:ind w:left="5400" w:hanging="360"/>
      </w:pPr>
    </w:lvl>
    <w:lvl w:ilvl="8" w:tplc="D4987D2C" w:tentative="1">
      <w:start w:val="1"/>
      <w:numFmt w:val="lowerRoman"/>
      <w:lvlText w:val="%9."/>
      <w:lvlJc w:val="right"/>
      <w:pPr>
        <w:ind w:left="6120" w:hanging="180"/>
      </w:pPr>
    </w:lvl>
  </w:abstractNum>
  <w:abstractNum w:abstractNumId="11" w15:restartNumberingAfterBreak="0">
    <w:nsid w:val="27080B63"/>
    <w:multiLevelType w:val="hybridMultilevel"/>
    <w:tmpl w:val="2F60BBDC"/>
    <w:lvl w:ilvl="0" w:tplc="57442BD2">
      <w:numFmt w:val="bullet"/>
      <w:lvlText w:val="-"/>
      <w:lvlJc w:val="left"/>
      <w:pPr>
        <w:ind w:left="720" w:hanging="360"/>
      </w:pPr>
      <w:rPr>
        <w:rFonts w:hint="default" w:ascii="Calibri" w:hAnsi="Calibri"/>
      </w:rPr>
    </w:lvl>
    <w:lvl w:ilvl="1" w:tplc="9F1461A6" w:tentative="1">
      <w:start w:val="1"/>
      <w:numFmt w:val="bullet"/>
      <w:lvlText w:val="o"/>
      <w:lvlJc w:val="left"/>
      <w:pPr>
        <w:ind w:left="1440" w:hanging="360"/>
      </w:pPr>
      <w:rPr>
        <w:rFonts w:hint="default" w:ascii="Courier New" w:hAnsi="Courier New"/>
      </w:rPr>
    </w:lvl>
    <w:lvl w:ilvl="2" w:tplc="959053E0" w:tentative="1">
      <w:start w:val="1"/>
      <w:numFmt w:val="bullet"/>
      <w:lvlText w:val=""/>
      <w:lvlJc w:val="left"/>
      <w:pPr>
        <w:ind w:left="2160" w:hanging="360"/>
      </w:pPr>
      <w:rPr>
        <w:rFonts w:hint="default" w:ascii="Wingdings" w:hAnsi="Wingdings"/>
      </w:rPr>
    </w:lvl>
    <w:lvl w:ilvl="3" w:tplc="34421200" w:tentative="1">
      <w:start w:val="1"/>
      <w:numFmt w:val="bullet"/>
      <w:lvlText w:val=""/>
      <w:lvlJc w:val="left"/>
      <w:pPr>
        <w:ind w:left="2880" w:hanging="360"/>
      </w:pPr>
      <w:rPr>
        <w:rFonts w:hint="default" w:ascii="Symbol" w:hAnsi="Symbol"/>
      </w:rPr>
    </w:lvl>
    <w:lvl w:ilvl="4" w:tplc="F5C2B280" w:tentative="1">
      <w:start w:val="1"/>
      <w:numFmt w:val="bullet"/>
      <w:lvlText w:val="o"/>
      <w:lvlJc w:val="left"/>
      <w:pPr>
        <w:ind w:left="3600" w:hanging="360"/>
      </w:pPr>
      <w:rPr>
        <w:rFonts w:hint="default" w:ascii="Courier New" w:hAnsi="Courier New"/>
      </w:rPr>
    </w:lvl>
    <w:lvl w:ilvl="5" w:tplc="5AAE3780" w:tentative="1">
      <w:start w:val="1"/>
      <w:numFmt w:val="bullet"/>
      <w:lvlText w:val=""/>
      <w:lvlJc w:val="left"/>
      <w:pPr>
        <w:ind w:left="4320" w:hanging="360"/>
      </w:pPr>
      <w:rPr>
        <w:rFonts w:hint="default" w:ascii="Wingdings" w:hAnsi="Wingdings"/>
      </w:rPr>
    </w:lvl>
    <w:lvl w:ilvl="6" w:tplc="AD94831E" w:tentative="1">
      <w:start w:val="1"/>
      <w:numFmt w:val="bullet"/>
      <w:lvlText w:val=""/>
      <w:lvlJc w:val="left"/>
      <w:pPr>
        <w:ind w:left="5040" w:hanging="360"/>
      </w:pPr>
      <w:rPr>
        <w:rFonts w:hint="default" w:ascii="Symbol" w:hAnsi="Symbol"/>
      </w:rPr>
    </w:lvl>
    <w:lvl w:ilvl="7" w:tplc="A22AC6BA" w:tentative="1">
      <w:start w:val="1"/>
      <w:numFmt w:val="bullet"/>
      <w:lvlText w:val="o"/>
      <w:lvlJc w:val="left"/>
      <w:pPr>
        <w:ind w:left="5760" w:hanging="360"/>
      </w:pPr>
      <w:rPr>
        <w:rFonts w:hint="default" w:ascii="Courier New" w:hAnsi="Courier New"/>
      </w:rPr>
    </w:lvl>
    <w:lvl w:ilvl="8" w:tplc="5F5CC18C" w:tentative="1">
      <w:start w:val="1"/>
      <w:numFmt w:val="bullet"/>
      <w:lvlText w:val=""/>
      <w:lvlJc w:val="left"/>
      <w:pPr>
        <w:ind w:left="6480" w:hanging="360"/>
      </w:pPr>
      <w:rPr>
        <w:rFonts w:hint="default" w:ascii="Wingdings" w:hAnsi="Wingdings"/>
      </w:rPr>
    </w:lvl>
  </w:abstractNum>
  <w:abstractNum w:abstractNumId="12" w15:restartNumberingAfterBreak="0">
    <w:nsid w:val="293516C2"/>
    <w:multiLevelType w:val="hybridMultilevel"/>
    <w:tmpl w:val="800E16FC"/>
    <w:lvl w:ilvl="0" w:tplc="F0F8E286">
      <w:start w:val="1"/>
      <w:numFmt w:val="decimal"/>
      <w:lvlText w:val="%1."/>
      <w:lvlJc w:val="left"/>
      <w:pPr>
        <w:ind w:left="360" w:hanging="360"/>
      </w:pPr>
      <w:rPr>
        <w:strike w:val="0"/>
      </w:rPr>
    </w:lvl>
    <w:lvl w:ilvl="1" w:tplc="EDD49026" w:tentative="1">
      <w:start w:val="1"/>
      <w:numFmt w:val="lowerLetter"/>
      <w:lvlText w:val="%2."/>
      <w:lvlJc w:val="left"/>
      <w:pPr>
        <w:ind w:left="1080" w:hanging="360"/>
      </w:pPr>
    </w:lvl>
    <w:lvl w:ilvl="2" w:tplc="7DF486DE" w:tentative="1">
      <w:start w:val="1"/>
      <w:numFmt w:val="lowerRoman"/>
      <w:lvlText w:val="%3."/>
      <w:lvlJc w:val="right"/>
      <w:pPr>
        <w:ind w:left="1800" w:hanging="180"/>
      </w:pPr>
    </w:lvl>
    <w:lvl w:ilvl="3" w:tplc="6C2C50C4" w:tentative="1">
      <w:start w:val="1"/>
      <w:numFmt w:val="decimal"/>
      <w:lvlText w:val="%4."/>
      <w:lvlJc w:val="left"/>
      <w:pPr>
        <w:ind w:left="2520" w:hanging="360"/>
      </w:pPr>
    </w:lvl>
    <w:lvl w:ilvl="4" w:tplc="ECE4A6D8" w:tentative="1">
      <w:start w:val="1"/>
      <w:numFmt w:val="lowerLetter"/>
      <w:lvlText w:val="%5."/>
      <w:lvlJc w:val="left"/>
      <w:pPr>
        <w:ind w:left="3240" w:hanging="360"/>
      </w:pPr>
    </w:lvl>
    <w:lvl w:ilvl="5" w:tplc="3FCC031E" w:tentative="1">
      <w:start w:val="1"/>
      <w:numFmt w:val="lowerRoman"/>
      <w:lvlText w:val="%6."/>
      <w:lvlJc w:val="right"/>
      <w:pPr>
        <w:ind w:left="3960" w:hanging="180"/>
      </w:pPr>
    </w:lvl>
    <w:lvl w:ilvl="6" w:tplc="0BECB190" w:tentative="1">
      <w:start w:val="1"/>
      <w:numFmt w:val="decimal"/>
      <w:lvlText w:val="%7."/>
      <w:lvlJc w:val="left"/>
      <w:pPr>
        <w:ind w:left="4680" w:hanging="360"/>
      </w:pPr>
    </w:lvl>
    <w:lvl w:ilvl="7" w:tplc="6A1A03D0" w:tentative="1">
      <w:start w:val="1"/>
      <w:numFmt w:val="lowerLetter"/>
      <w:lvlText w:val="%8."/>
      <w:lvlJc w:val="left"/>
      <w:pPr>
        <w:ind w:left="5400" w:hanging="360"/>
      </w:pPr>
    </w:lvl>
    <w:lvl w:ilvl="8" w:tplc="9FD8BD6C" w:tentative="1">
      <w:start w:val="1"/>
      <w:numFmt w:val="lowerRoman"/>
      <w:lvlText w:val="%9."/>
      <w:lvlJc w:val="right"/>
      <w:pPr>
        <w:ind w:left="6120" w:hanging="180"/>
      </w:pPr>
    </w:lvl>
  </w:abstractNum>
  <w:abstractNum w:abstractNumId="13" w15:restartNumberingAfterBreak="0">
    <w:nsid w:val="2C294FFB"/>
    <w:multiLevelType w:val="hybridMultilevel"/>
    <w:tmpl w:val="8200D802"/>
    <w:lvl w:ilvl="0" w:tplc="C2B8A126">
      <w:start w:val="1"/>
      <w:numFmt w:val="bullet"/>
      <w:lvlText w:val=""/>
      <w:lvlJc w:val="left"/>
      <w:pPr>
        <w:ind w:left="360" w:hanging="360"/>
      </w:pPr>
      <w:rPr>
        <w:rFonts w:hint="default" w:ascii="Symbol" w:hAnsi="Symbol"/>
      </w:rPr>
    </w:lvl>
    <w:lvl w:ilvl="1" w:tplc="C460396C">
      <w:numFmt w:val="bullet"/>
      <w:lvlText w:val="-"/>
      <w:lvlJc w:val="left"/>
      <w:pPr>
        <w:ind w:left="1080" w:hanging="360"/>
      </w:pPr>
      <w:rPr>
        <w:rFonts w:hint="default" w:ascii="Verdana" w:hAnsi="Verdana"/>
      </w:rPr>
    </w:lvl>
    <w:lvl w:ilvl="2" w:tplc="71729AAA" w:tentative="1">
      <w:start w:val="1"/>
      <w:numFmt w:val="bullet"/>
      <w:lvlText w:val=""/>
      <w:lvlJc w:val="left"/>
      <w:pPr>
        <w:ind w:left="1800" w:hanging="360"/>
      </w:pPr>
      <w:rPr>
        <w:rFonts w:hint="default" w:ascii="Wingdings" w:hAnsi="Wingdings"/>
      </w:rPr>
    </w:lvl>
    <w:lvl w:ilvl="3" w:tplc="D3E0BA10" w:tentative="1">
      <w:start w:val="1"/>
      <w:numFmt w:val="bullet"/>
      <w:lvlText w:val=""/>
      <w:lvlJc w:val="left"/>
      <w:pPr>
        <w:ind w:left="2520" w:hanging="360"/>
      </w:pPr>
      <w:rPr>
        <w:rFonts w:hint="default" w:ascii="Symbol" w:hAnsi="Symbol"/>
      </w:rPr>
    </w:lvl>
    <w:lvl w:ilvl="4" w:tplc="8B28EDFA" w:tentative="1">
      <w:start w:val="1"/>
      <w:numFmt w:val="bullet"/>
      <w:lvlText w:val="o"/>
      <w:lvlJc w:val="left"/>
      <w:pPr>
        <w:ind w:left="3240" w:hanging="360"/>
      </w:pPr>
      <w:rPr>
        <w:rFonts w:hint="default" w:ascii="Courier New" w:hAnsi="Courier New"/>
      </w:rPr>
    </w:lvl>
    <w:lvl w:ilvl="5" w:tplc="32F41182" w:tentative="1">
      <w:start w:val="1"/>
      <w:numFmt w:val="bullet"/>
      <w:lvlText w:val=""/>
      <w:lvlJc w:val="left"/>
      <w:pPr>
        <w:ind w:left="3960" w:hanging="360"/>
      </w:pPr>
      <w:rPr>
        <w:rFonts w:hint="default" w:ascii="Wingdings" w:hAnsi="Wingdings"/>
      </w:rPr>
    </w:lvl>
    <w:lvl w:ilvl="6" w:tplc="0582A18E" w:tentative="1">
      <w:start w:val="1"/>
      <w:numFmt w:val="bullet"/>
      <w:lvlText w:val=""/>
      <w:lvlJc w:val="left"/>
      <w:pPr>
        <w:ind w:left="4680" w:hanging="360"/>
      </w:pPr>
      <w:rPr>
        <w:rFonts w:hint="default" w:ascii="Symbol" w:hAnsi="Symbol"/>
      </w:rPr>
    </w:lvl>
    <w:lvl w:ilvl="7" w:tplc="545A86C6" w:tentative="1">
      <w:start w:val="1"/>
      <w:numFmt w:val="bullet"/>
      <w:lvlText w:val="o"/>
      <w:lvlJc w:val="left"/>
      <w:pPr>
        <w:ind w:left="5400" w:hanging="360"/>
      </w:pPr>
      <w:rPr>
        <w:rFonts w:hint="default" w:ascii="Courier New" w:hAnsi="Courier New"/>
      </w:rPr>
    </w:lvl>
    <w:lvl w:ilvl="8" w:tplc="B8B6B89C" w:tentative="1">
      <w:start w:val="1"/>
      <w:numFmt w:val="bullet"/>
      <w:lvlText w:val=""/>
      <w:lvlJc w:val="left"/>
      <w:pPr>
        <w:ind w:left="6120" w:hanging="360"/>
      </w:pPr>
      <w:rPr>
        <w:rFonts w:hint="default" w:ascii="Wingdings" w:hAnsi="Wingdings"/>
      </w:rPr>
    </w:lvl>
  </w:abstractNum>
  <w:abstractNum w:abstractNumId="14" w15:restartNumberingAfterBreak="0">
    <w:nsid w:val="31456B77"/>
    <w:multiLevelType w:val="hybridMultilevel"/>
    <w:tmpl w:val="25B4C4C6"/>
    <w:lvl w:ilvl="0" w:tplc="EF54FBE0">
      <w:start w:val="1"/>
      <w:numFmt w:val="bullet"/>
      <w:lvlText w:val=""/>
      <w:lvlJc w:val="left"/>
      <w:pPr>
        <w:tabs>
          <w:tab w:val="num" w:pos="720"/>
        </w:tabs>
        <w:ind w:left="720" w:hanging="360"/>
      </w:pPr>
      <w:rPr>
        <w:rFonts w:hint="default" w:ascii="Symbol" w:hAnsi="Symbol"/>
      </w:rPr>
    </w:lvl>
    <w:lvl w:ilvl="1" w:tplc="7E96B1DC">
      <w:start w:val="1"/>
      <w:numFmt w:val="bullet"/>
      <w:lvlText w:val="o"/>
      <w:lvlJc w:val="left"/>
      <w:pPr>
        <w:tabs>
          <w:tab w:val="num" w:pos="1440"/>
        </w:tabs>
        <w:ind w:left="1440" w:hanging="360"/>
      </w:pPr>
      <w:rPr>
        <w:rFonts w:hint="default" w:ascii="Courier New" w:hAnsi="Courier New"/>
      </w:rPr>
    </w:lvl>
    <w:lvl w:ilvl="2" w:tplc="C6EE1BA6">
      <w:start w:val="1"/>
      <w:numFmt w:val="bullet"/>
      <w:lvlText w:val=""/>
      <w:lvlJc w:val="left"/>
      <w:pPr>
        <w:tabs>
          <w:tab w:val="num" w:pos="2160"/>
        </w:tabs>
        <w:ind w:left="2160" w:hanging="360"/>
      </w:pPr>
      <w:rPr>
        <w:rFonts w:hint="default" w:ascii="Wingdings" w:hAnsi="Wingdings"/>
      </w:rPr>
    </w:lvl>
    <w:lvl w:ilvl="3" w:tplc="F74CA660">
      <w:start w:val="1"/>
      <w:numFmt w:val="bullet"/>
      <w:lvlText w:val=""/>
      <w:lvlJc w:val="left"/>
      <w:pPr>
        <w:tabs>
          <w:tab w:val="num" w:pos="2880"/>
        </w:tabs>
        <w:ind w:left="2880" w:hanging="360"/>
      </w:pPr>
      <w:rPr>
        <w:rFonts w:hint="default" w:ascii="Symbol" w:hAnsi="Symbol"/>
      </w:rPr>
    </w:lvl>
    <w:lvl w:ilvl="4" w:tplc="3D02ECF0">
      <w:start w:val="1"/>
      <w:numFmt w:val="bullet"/>
      <w:lvlText w:val="o"/>
      <w:lvlJc w:val="left"/>
      <w:pPr>
        <w:tabs>
          <w:tab w:val="num" w:pos="3600"/>
        </w:tabs>
        <w:ind w:left="3600" w:hanging="360"/>
      </w:pPr>
      <w:rPr>
        <w:rFonts w:hint="default" w:ascii="Courier New" w:hAnsi="Courier New"/>
      </w:rPr>
    </w:lvl>
    <w:lvl w:ilvl="5" w:tplc="35100A0C">
      <w:start w:val="1"/>
      <w:numFmt w:val="bullet"/>
      <w:lvlText w:val=""/>
      <w:lvlJc w:val="left"/>
      <w:pPr>
        <w:tabs>
          <w:tab w:val="num" w:pos="4320"/>
        </w:tabs>
        <w:ind w:left="4320" w:hanging="360"/>
      </w:pPr>
      <w:rPr>
        <w:rFonts w:hint="default" w:ascii="Wingdings" w:hAnsi="Wingdings"/>
      </w:rPr>
    </w:lvl>
    <w:lvl w:ilvl="6" w:tplc="C49E8F84">
      <w:start w:val="1"/>
      <w:numFmt w:val="bullet"/>
      <w:lvlText w:val=""/>
      <w:lvlJc w:val="left"/>
      <w:pPr>
        <w:tabs>
          <w:tab w:val="num" w:pos="5040"/>
        </w:tabs>
        <w:ind w:left="5040" w:hanging="360"/>
      </w:pPr>
      <w:rPr>
        <w:rFonts w:hint="default" w:ascii="Symbol" w:hAnsi="Symbol"/>
      </w:rPr>
    </w:lvl>
    <w:lvl w:ilvl="7" w:tplc="44C6BB94">
      <w:start w:val="1"/>
      <w:numFmt w:val="bullet"/>
      <w:lvlText w:val="o"/>
      <w:lvlJc w:val="left"/>
      <w:pPr>
        <w:tabs>
          <w:tab w:val="num" w:pos="5760"/>
        </w:tabs>
        <w:ind w:left="5760" w:hanging="360"/>
      </w:pPr>
      <w:rPr>
        <w:rFonts w:hint="default" w:ascii="Courier New" w:hAnsi="Courier New"/>
      </w:rPr>
    </w:lvl>
    <w:lvl w:ilvl="8" w:tplc="A95A53EE">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21F08A1"/>
    <w:multiLevelType w:val="multilevel"/>
    <w:tmpl w:val="5E5697CE"/>
    <w:lvl w:ilvl="0">
      <w:start w:val="1"/>
      <w:numFmt w:val="bullet"/>
      <w:pStyle w:val="opsomming-bullet"/>
      <w:lvlText w:val=""/>
      <w:lvlJc w:val="left"/>
      <w:pPr>
        <w:tabs>
          <w:tab w:val="num" w:pos="360"/>
        </w:tabs>
        <w:ind w:left="227" w:hanging="227"/>
      </w:pPr>
      <w:rPr>
        <w:rFonts w:hint="default" w:ascii="Symbol" w:hAnsi="Symbol"/>
        <w:color w:val="auto"/>
      </w:rPr>
    </w:lvl>
    <w:lvl w:ilvl="1">
      <w:start w:val="1"/>
      <w:numFmt w:val="bullet"/>
      <w:lvlText w:val="-"/>
      <w:lvlJc w:val="left"/>
      <w:pPr>
        <w:tabs>
          <w:tab w:val="num" w:pos="587"/>
        </w:tabs>
        <w:ind w:left="454" w:hanging="227"/>
      </w:pPr>
      <w:rPr>
        <w:rFonts w:hint="default" w:ascii="Times New Roman" w:hAnsi="Times New Roman"/>
      </w:rPr>
    </w:lvl>
    <w:lvl w:ilvl="2">
      <w:start w:val="1"/>
      <w:numFmt w:val="bullet"/>
      <w:lvlText w:val="-"/>
      <w:lvlJc w:val="left"/>
      <w:pPr>
        <w:tabs>
          <w:tab w:val="num" w:pos="814"/>
        </w:tabs>
        <w:ind w:left="680" w:hanging="226"/>
      </w:pPr>
      <w:rPr>
        <w:rFonts w:hint="default" w:ascii="Times New Roman" w:hAnsi="Times New Roman"/>
      </w:rPr>
    </w:lvl>
    <w:lvl w:ilvl="3">
      <w:start w:val="1"/>
      <w:numFmt w:val="bullet"/>
      <w:lvlText w:val="-"/>
      <w:lvlJc w:val="left"/>
      <w:pPr>
        <w:tabs>
          <w:tab w:val="num" w:pos="1040"/>
        </w:tabs>
        <w:ind w:left="907" w:hanging="227"/>
      </w:pPr>
      <w:rPr>
        <w:rFonts w:hint="default" w:ascii="Times New Roman" w:hAnsi="Times New Roman"/>
      </w:rPr>
    </w:lvl>
    <w:lvl w:ilvl="4">
      <w:start w:val="1"/>
      <w:numFmt w:val="bullet"/>
      <w:lvlText w:val="-"/>
      <w:lvlJc w:val="left"/>
      <w:pPr>
        <w:tabs>
          <w:tab w:val="num" w:pos="1267"/>
        </w:tabs>
        <w:ind w:left="1134" w:hanging="227"/>
      </w:pPr>
      <w:rPr>
        <w:rFonts w:hint="default" w:ascii="Times New Roman" w:hAnsi="Times New Roman"/>
      </w:rPr>
    </w:lvl>
    <w:lvl w:ilvl="5">
      <w:start w:val="1"/>
      <w:numFmt w:val="bullet"/>
      <w:lvlText w:val="-"/>
      <w:lvlJc w:val="left"/>
      <w:pPr>
        <w:tabs>
          <w:tab w:val="num" w:pos="1494"/>
        </w:tabs>
        <w:ind w:left="1361" w:hanging="227"/>
      </w:pPr>
      <w:rPr>
        <w:rFonts w:hint="default" w:ascii="Times New Roman" w:hAnsi="Times New Roman"/>
      </w:rPr>
    </w:lvl>
    <w:lvl w:ilvl="6">
      <w:start w:val="1"/>
      <w:numFmt w:val="bullet"/>
      <w:lvlText w:val="-"/>
      <w:lvlJc w:val="left"/>
      <w:pPr>
        <w:tabs>
          <w:tab w:val="num" w:pos="1721"/>
        </w:tabs>
        <w:ind w:left="1588" w:hanging="227"/>
      </w:pPr>
      <w:rPr>
        <w:rFonts w:hint="default" w:ascii="Times New Roman" w:hAnsi="Times New Roman"/>
      </w:rPr>
    </w:lvl>
    <w:lvl w:ilvl="7">
      <w:start w:val="1"/>
      <w:numFmt w:val="bullet"/>
      <w:lvlText w:val="-"/>
      <w:lvlJc w:val="left"/>
      <w:pPr>
        <w:tabs>
          <w:tab w:val="num" w:pos="1948"/>
        </w:tabs>
        <w:ind w:left="1814" w:hanging="226"/>
      </w:pPr>
      <w:rPr>
        <w:rFonts w:hint="default" w:ascii="Times New Roman" w:hAnsi="Times New Roman"/>
      </w:rPr>
    </w:lvl>
    <w:lvl w:ilvl="8">
      <w:start w:val="1"/>
      <w:numFmt w:val="bullet"/>
      <w:lvlText w:val="-"/>
      <w:lvlJc w:val="left"/>
      <w:pPr>
        <w:tabs>
          <w:tab w:val="num" w:pos="2174"/>
        </w:tabs>
        <w:ind w:left="2041" w:hanging="227"/>
      </w:pPr>
      <w:rPr>
        <w:rFonts w:hint="default" w:ascii="Times New Roman" w:hAnsi="Times New Roman"/>
      </w:rPr>
    </w:lvl>
  </w:abstractNum>
  <w:abstractNum w:abstractNumId="16" w15:restartNumberingAfterBreak="0">
    <w:nsid w:val="324C3A4A"/>
    <w:multiLevelType w:val="multilevel"/>
    <w:tmpl w:val="1E76F132"/>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7" w15:restartNumberingAfterBreak="0">
    <w:nsid w:val="33EE7378"/>
    <w:multiLevelType w:val="hybridMultilevel"/>
    <w:tmpl w:val="2B26D340"/>
    <w:lvl w:ilvl="0" w:tplc="8886F214">
      <w:start w:val="1"/>
      <w:numFmt w:val="decimal"/>
      <w:lvlText w:val="%1)"/>
      <w:lvlJc w:val="left"/>
      <w:pPr>
        <w:ind w:left="360" w:hanging="360"/>
      </w:pPr>
    </w:lvl>
    <w:lvl w:ilvl="1" w:tplc="7D849F1E" w:tentative="1">
      <w:start w:val="1"/>
      <w:numFmt w:val="lowerLetter"/>
      <w:lvlText w:val="%2."/>
      <w:lvlJc w:val="left"/>
      <w:pPr>
        <w:ind w:left="1080" w:hanging="360"/>
      </w:pPr>
    </w:lvl>
    <w:lvl w:ilvl="2" w:tplc="D86EAC90" w:tentative="1">
      <w:start w:val="1"/>
      <w:numFmt w:val="lowerRoman"/>
      <w:lvlText w:val="%3."/>
      <w:lvlJc w:val="right"/>
      <w:pPr>
        <w:ind w:left="1800" w:hanging="180"/>
      </w:pPr>
    </w:lvl>
    <w:lvl w:ilvl="3" w:tplc="AD5C26E4" w:tentative="1">
      <w:start w:val="1"/>
      <w:numFmt w:val="decimal"/>
      <w:lvlText w:val="%4."/>
      <w:lvlJc w:val="left"/>
      <w:pPr>
        <w:ind w:left="2520" w:hanging="360"/>
      </w:pPr>
    </w:lvl>
    <w:lvl w:ilvl="4" w:tplc="618818D2" w:tentative="1">
      <w:start w:val="1"/>
      <w:numFmt w:val="lowerLetter"/>
      <w:lvlText w:val="%5."/>
      <w:lvlJc w:val="left"/>
      <w:pPr>
        <w:ind w:left="3240" w:hanging="360"/>
      </w:pPr>
    </w:lvl>
    <w:lvl w:ilvl="5" w:tplc="A41AE8D0" w:tentative="1">
      <w:start w:val="1"/>
      <w:numFmt w:val="lowerRoman"/>
      <w:lvlText w:val="%6."/>
      <w:lvlJc w:val="right"/>
      <w:pPr>
        <w:ind w:left="3960" w:hanging="180"/>
      </w:pPr>
    </w:lvl>
    <w:lvl w:ilvl="6" w:tplc="17F21EC4" w:tentative="1">
      <w:start w:val="1"/>
      <w:numFmt w:val="decimal"/>
      <w:lvlText w:val="%7."/>
      <w:lvlJc w:val="left"/>
      <w:pPr>
        <w:ind w:left="4680" w:hanging="360"/>
      </w:pPr>
    </w:lvl>
    <w:lvl w:ilvl="7" w:tplc="92A408C6" w:tentative="1">
      <w:start w:val="1"/>
      <w:numFmt w:val="lowerLetter"/>
      <w:lvlText w:val="%8."/>
      <w:lvlJc w:val="left"/>
      <w:pPr>
        <w:ind w:left="5400" w:hanging="360"/>
      </w:pPr>
    </w:lvl>
    <w:lvl w:ilvl="8" w:tplc="F008171C" w:tentative="1">
      <w:start w:val="1"/>
      <w:numFmt w:val="lowerRoman"/>
      <w:lvlText w:val="%9."/>
      <w:lvlJc w:val="right"/>
      <w:pPr>
        <w:ind w:left="6120" w:hanging="180"/>
      </w:pPr>
    </w:lvl>
  </w:abstractNum>
  <w:abstractNum w:abstractNumId="18" w15:restartNumberingAfterBreak="0">
    <w:nsid w:val="48DD1661"/>
    <w:multiLevelType w:val="hybridMultilevel"/>
    <w:tmpl w:val="01E03A58"/>
    <w:lvl w:ilvl="0" w:tplc="A5AE8142">
      <w:start w:val="1"/>
      <w:numFmt w:val="decimal"/>
      <w:lvlText w:val="%1)"/>
      <w:lvlJc w:val="left"/>
      <w:pPr>
        <w:ind w:left="360" w:hanging="360"/>
      </w:pPr>
      <w:rPr>
        <w:strike w:val="0"/>
      </w:rPr>
    </w:lvl>
    <w:lvl w:ilvl="1" w:tplc="6892FF74">
      <w:start w:val="1"/>
      <w:numFmt w:val="lowerLetter"/>
      <w:lvlText w:val="%2."/>
      <w:lvlJc w:val="left"/>
      <w:pPr>
        <w:ind w:left="1080" w:hanging="360"/>
      </w:pPr>
    </w:lvl>
    <w:lvl w:ilvl="2" w:tplc="B622B9AE" w:tentative="1">
      <w:start w:val="1"/>
      <w:numFmt w:val="lowerRoman"/>
      <w:lvlText w:val="%3."/>
      <w:lvlJc w:val="right"/>
      <w:pPr>
        <w:ind w:left="1800" w:hanging="180"/>
      </w:pPr>
    </w:lvl>
    <w:lvl w:ilvl="3" w:tplc="C8B088EA" w:tentative="1">
      <w:start w:val="1"/>
      <w:numFmt w:val="decimal"/>
      <w:lvlText w:val="%4."/>
      <w:lvlJc w:val="left"/>
      <w:pPr>
        <w:ind w:left="2520" w:hanging="360"/>
      </w:pPr>
    </w:lvl>
    <w:lvl w:ilvl="4" w:tplc="DB746E4A" w:tentative="1">
      <w:start w:val="1"/>
      <w:numFmt w:val="lowerLetter"/>
      <w:lvlText w:val="%5."/>
      <w:lvlJc w:val="left"/>
      <w:pPr>
        <w:ind w:left="3240" w:hanging="360"/>
      </w:pPr>
    </w:lvl>
    <w:lvl w:ilvl="5" w:tplc="9A72AC4E" w:tentative="1">
      <w:start w:val="1"/>
      <w:numFmt w:val="lowerRoman"/>
      <w:lvlText w:val="%6."/>
      <w:lvlJc w:val="right"/>
      <w:pPr>
        <w:ind w:left="3960" w:hanging="180"/>
      </w:pPr>
    </w:lvl>
    <w:lvl w:ilvl="6" w:tplc="B70CF022" w:tentative="1">
      <w:start w:val="1"/>
      <w:numFmt w:val="decimal"/>
      <w:lvlText w:val="%7."/>
      <w:lvlJc w:val="left"/>
      <w:pPr>
        <w:ind w:left="4680" w:hanging="360"/>
      </w:pPr>
    </w:lvl>
    <w:lvl w:ilvl="7" w:tplc="05026AF8" w:tentative="1">
      <w:start w:val="1"/>
      <w:numFmt w:val="lowerLetter"/>
      <w:lvlText w:val="%8."/>
      <w:lvlJc w:val="left"/>
      <w:pPr>
        <w:ind w:left="5400" w:hanging="360"/>
      </w:pPr>
    </w:lvl>
    <w:lvl w:ilvl="8" w:tplc="4406F7B6" w:tentative="1">
      <w:start w:val="1"/>
      <w:numFmt w:val="lowerRoman"/>
      <w:lvlText w:val="%9."/>
      <w:lvlJc w:val="right"/>
      <w:pPr>
        <w:ind w:left="6120" w:hanging="180"/>
      </w:pPr>
    </w:lvl>
  </w:abstractNum>
  <w:abstractNum w:abstractNumId="19" w15:restartNumberingAfterBreak="0">
    <w:nsid w:val="48F4777A"/>
    <w:multiLevelType w:val="hybridMultilevel"/>
    <w:tmpl w:val="7ED40E7E"/>
    <w:lvl w:ilvl="0" w:tplc="E07EC468">
      <w:numFmt w:val="bullet"/>
      <w:lvlText w:val="-"/>
      <w:lvlJc w:val="left"/>
      <w:pPr>
        <w:ind w:left="360" w:hanging="360"/>
      </w:pPr>
      <w:rPr>
        <w:rFonts w:hint="default" w:ascii="Calibri" w:hAnsi="Calibri"/>
        <w:strike w:val="0"/>
      </w:rPr>
    </w:lvl>
    <w:lvl w:ilvl="1" w:tplc="442E2CEA" w:tentative="1">
      <w:start w:val="1"/>
      <w:numFmt w:val="lowerLetter"/>
      <w:lvlText w:val="%2."/>
      <w:lvlJc w:val="left"/>
      <w:pPr>
        <w:ind w:left="1080" w:hanging="360"/>
      </w:pPr>
    </w:lvl>
    <w:lvl w:ilvl="2" w:tplc="5D9208B8" w:tentative="1">
      <w:start w:val="1"/>
      <w:numFmt w:val="lowerRoman"/>
      <w:lvlText w:val="%3."/>
      <w:lvlJc w:val="right"/>
      <w:pPr>
        <w:ind w:left="1800" w:hanging="180"/>
      </w:pPr>
    </w:lvl>
    <w:lvl w:ilvl="3" w:tplc="FDF2F786" w:tentative="1">
      <w:start w:val="1"/>
      <w:numFmt w:val="decimal"/>
      <w:lvlText w:val="%4."/>
      <w:lvlJc w:val="left"/>
      <w:pPr>
        <w:ind w:left="2520" w:hanging="360"/>
      </w:pPr>
    </w:lvl>
    <w:lvl w:ilvl="4" w:tplc="94A2BA26" w:tentative="1">
      <w:start w:val="1"/>
      <w:numFmt w:val="lowerLetter"/>
      <w:lvlText w:val="%5."/>
      <w:lvlJc w:val="left"/>
      <w:pPr>
        <w:ind w:left="3240" w:hanging="360"/>
      </w:pPr>
    </w:lvl>
    <w:lvl w:ilvl="5" w:tplc="F1C24C96" w:tentative="1">
      <w:start w:val="1"/>
      <w:numFmt w:val="lowerRoman"/>
      <w:lvlText w:val="%6."/>
      <w:lvlJc w:val="right"/>
      <w:pPr>
        <w:ind w:left="3960" w:hanging="180"/>
      </w:pPr>
    </w:lvl>
    <w:lvl w:ilvl="6" w:tplc="9E68A00C" w:tentative="1">
      <w:start w:val="1"/>
      <w:numFmt w:val="decimal"/>
      <w:lvlText w:val="%7."/>
      <w:lvlJc w:val="left"/>
      <w:pPr>
        <w:ind w:left="4680" w:hanging="360"/>
      </w:pPr>
    </w:lvl>
    <w:lvl w:ilvl="7" w:tplc="5CE41302" w:tentative="1">
      <w:start w:val="1"/>
      <w:numFmt w:val="lowerLetter"/>
      <w:lvlText w:val="%8."/>
      <w:lvlJc w:val="left"/>
      <w:pPr>
        <w:ind w:left="5400" w:hanging="360"/>
      </w:pPr>
    </w:lvl>
    <w:lvl w:ilvl="8" w:tplc="822E7C18" w:tentative="1">
      <w:start w:val="1"/>
      <w:numFmt w:val="lowerRoman"/>
      <w:lvlText w:val="%9."/>
      <w:lvlJc w:val="right"/>
      <w:pPr>
        <w:ind w:left="6120" w:hanging="180"/>
      </w:pPr>
    </w:lvl>
  </w:abstractNum>
  <w:abstractNum w:abstractNumId="20" w15:restartNumberingAfterBreak="0">
    <w:nsid w:val="49713D1F"/>
    <w:multiLevelType w:val="hybridMultilevel"/>
    <w:tmpl w:val="FF645464"/>
    <w:lvl w:ilvl="0" w:tplc="0AC6BA44">
      <w:start w:val="1"/>
      <w:numFmt w:val="bullet"/>
      <w:lvlText w:val=""/>
      <w:lvlJc w:val="left"/>
      <w:pPr>
        <w:tabs>
          <w:tab w:val="num" w:pos="720"/>
        </w:tabs>
        <w:ind w:left="720" w:hanging="360"/>
      </w:pPr>
      <w:rPr>
        <w:rFonts w:hint="default" w:ascii="Symbol" w:hAnsi="Symbol"/>
      </w:rPr>
    </w:lvl>
    <w:lvl w:ilvl="1" w:tplc="335834EA" w:tentative="1">
      <w:start w:val="1"/>
      <w:numFmt w:val="bullet"/>
      <w:lvlText w:val="o"/>
      <w:lvlJc w:val="left"/>
      <w:pPr>
        <w:tabs>
          <w:tab w:val="num" w:pos="1440"/>
        </w:tabs>
        <w:ind w:left="1440" w:hanging="360"/>
      </w:pPr>
      <w:rPr>
        <w:rFonts w:hint="default" w:ascii="Courier New" w:hAnsi="Courier New"/>
      </w:rPr>
    </w:lvl>
    <w:lvl w:ilvl="2" w:tplc="3D6CEA3A" w:tentative="1">
      <w:start w:val="1"/>
      <w:numFmt w:val="bullet"/>
      <w:lvlText w:val=""/>
      <w:lvlJc w:val="left"/>
      <w:pPr>
        <w:tabs>
          <w:tab w:val="num" w:pos="2160"/>
        </w:tabs>
        <w:ind w:left="2160" w:hanging="360"/>
      </w:pPr>
      <w:rPr>
        <w:rFonts w:hint="default" w:ascii="Wingdings" w:hAnsi="Wingdings"/>
      </w:rPr>
    </w:lvl>
    <w:lvl w:ilvl="3" w:tplc="6AA4755E" w:tentative="1">
      <w:start w:val="1"/>
      <w:numFmt w:val="bullet"/>
      <w:lvlText w:val=""/>
      <w:lvlJc w:val="left"/>
      <w:pPr>
        <w:tabs>
          <w:tab w:val="num" w:pos="2880"/>
        </w:tabs>
        <w:ind w:left="2880" w:hanging="360"/>
      </w:pPr>
      <w:rPr>
        <w:rFonts w:hint="default" w:ascii="Symbol" w:hAnsi="Symbol"/>
      </w:rPr>
    </w:lvl>
    <w:lvl w:ilvl="4" w:tplc="221E2574" w:tentative="1">
      <w:start w:val="1"/>
      <w:numFmt w:val="bullet"/>
      <w:lvlText w:val="o"/>
      <w:lvlJc w:val="left"/>
      <w:pPr>
        <w:tabs>
          <w:tab w:val="num" w:pos="3600"/>
        </w:tabs>
        <w:ind w:left="3600" w:hanging="360"/>
      </w:pPr>
      <w:rPr>
        <w:rFonts w:hint="default" w:ascii="Courier New" w:hAnsi="Courier New"/>
      </w:rPr>
    </w:lvl>
    <w:lvl w:ilvl="5" w:tplc="42704A8A" w:tentative="1">
      <w:start w:val="1"/>
      <w:numFmt w:val="bullet"/>
      <w:lvlText w:val=""/>
      <w:lvlJc w:val="left"/>
      <w:pPr>
        <w:tabs>
          <w:tab w:val="num" w:pos="4320"/>
        </w:tabs>
        <w:ind w:left="4320" w:hanging="360"/>
      </w:pPr>
      <w:rPr>
        <w:rFonts w:hint="default" w:ascii="Wingdings" w:hAnsi="Wingdings"/>
      </w:rPr>
    </w:lvl>
    <w:lvl w:ilvl="6" w:tplc="F71A58D8" w:tentative="1">
      <w:start w:val="1"/>
      <w:numFmt w:val="bullet"/>
      <w:lvlText w:val=""/>
      <w:lvlJc w:val="left"/>
      <w:pPr>
        <w:tabs>
          <w:tab w:val="num" w:pos="5040"/>
        </w:tabs>
        <w:ind w:left="5040" w:hanging="360"/>
      </w:pPr>
      <w:rPr>
        <w:rFonts w:hint="default" w:ascii="Symbol" w:hAnsi="Symbol"/>
      </w:rPr>
    </w:lvl>
    <w:lvl w:ilvl="7" w:tplc="E9167DF0" w:tentative="1">
      <w:start w:val="1"/>
      <w:numFmt w:val="bullet"/>
      <w:lvlText w:val="o"/>
      <w:lvlJc w:val="left"/>
      <w:pPr>
        <w:tabs>
          <w:tab w:val="num" w:pos="5760"/>
        </w:tabs>
        <w:ind w:left="5760" w:hanging="360"/>
      </w:pPr>
      <w:rPr>
        <w:rFonts w:hint="default" w:ascii="Courier New" w:hAnsi="Courier New"/>
      </w:rPr>
    </w:lvl>
    <w:lvl w:ilvl="8" w:tplc="C9E4BF26"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CB618E2"/>
    <w:multiLevelType w:val="hybridMultilevel"/>
    <w:tmpl w:val="5E4C04C2"/>
    <w:lvl w:ilvl="0" w:tplc="921251B4">
      <w:start w:val="1"/>
      <w:numFmt w:val="decimal"/>
      <w:lvlText w:val="%1)"/>
      <w:lvlJc w:val="left"/>
      <w:pPr>
        <w:ind w:left="360" w:hanging="360"/>
      </w:pPr>
      <w:rPr>
        <w:strike w:val="0"/>
      </w:rPr>
    </w:lvl>
    <w:lvl w:ilvl="1" w:tplc="B954825A" w:tentative="1">
      <w:start w:val="1"/>
      <w:numFmt w:val="lowerLetter"/>
      <w:lvlText w:val="%2."/>
      <w:lvlJc w:val="left"/>
      <w:pPr>
        <w:ind w:left="1080" w:hanging="360"/>
      </w:pPr>
    </w:lvl>
    <w:lvl w:ilvl="2" w:tplc="2B90995C" w:tentative="1">
      <w:start w:val="1"/>
      <w:numFmt w:val="lowerRoman"/>
      <w:lvlText w:val="%3."/>
      <w:lvlJc w:val="right"/>
      <w:pPr>
        <w:ind w:left="1800" w:hanging="180"/>
      </w:pPr>
    </w:lvl>
    <w:lvl w:ilvl="3" w:tplc="FEFCD224" w:tentative="1">
      <w:start w:val="1"/>
      <w:numFmt w:val="decimal"/>
      <w:lvlText w:val="%4."/>
      <w:lvlJc w:val="left"/>
      <w:pPr>
        <w:ind w:left="2520" w:hanging="360"/>
      </w:pPr>
    </w:lvl>
    <w:lvl w:ilvl="4" w:tplc="52D2BC24" w:tentative="1">
      <w:start w:val="1"/>
      <w:numFmt w:val="lowerLetter"/>
      <w:lvlText w:val="%5."/>
      <w:lvlJc w:val="left"/>
      <w:pPr>
        <w:ind w:left="3240" w:hanging="360"/>
      </w:pPr>
    </w:lvl>
    <w:lvl w:ilvl="5" w:tplc="57FCD74C" w:tentative="1">
      <w:start w:val="1"/>
      <w:numFmt w:val="lowerRoman"/>
      <w:lvlText w:val="%6."/>
      <w:lvlJc w:val="right"/>
      <w:pPr>
        <w:ind w:left="3960" w:hanging="180"/>
      </w:pPr>
    </w:lvl>
    <w:lvl w:ilvl="6" w:tplc="12162C6A" w:tentative="1">
      <w:start w:val="1"/>
      <w:numFmt w:val="decimal"/>
      <w:lvlText w:val="%7."/>
      <w:lvlJc w:val="left"/>
      <w:pPr>
        <w:ind w:left="4680" w:hanging="360"/>
      </w:pPr>
    </w:lvl>
    <w:lvl w:ilvl="7" w:tplc="2ADCA364" w:tentative="1">
      <w:start w:val="1"/>
      <w:numFmt w:val="lowerLetter"/>
      <w:lvlText w:val="%8."/>
      <w:lvlJc w:val="left"/>
      <w:pPr>
        <w:ind w:left="5400" w:hanging="360"/>
      </w:pPr>
    </w:lvl>
    <w:lvl w:ilvl="8" w:tplc="D87A6550" w:tentative="1">
      <w:start w:val="1"/>
      <w:numFmt w:val="lowerRoman"/>
      <w:lvlText w:val="%9."/>
      <w:lvlJc w:val="right"/>
      <w:pPr>
        <w:ind w:left="6120" w:hanging="180"/>
      </w:pPr>
    </w:lvl>
  </w:abstractNum>
  <w:abstractNum w:abstractNumId="22" w15:restartNumberingAfterBreak="0">
    <w:nsid w:val="550272EC"/>
    <w:multiLevelType w:val="hybridMultilevel"/>
    <w:tmpl w:val="53928390"/>
    <w:lvl w:ilvl="0" w:tplc="CA000904">
      <w:start w:val="1"/>
      <w:numFmt w:val="decimal"/>
      <w:lvlText w:val="%1)"/>
      <w:lvlJc w:val="left"/>
      <w:pPr>
        <w:ind w:left="360" w:hanging="360"/>
      </w:pPr>
      <w:rPr>
        <w:strike w:val="0"/>
      </w:rPr>
    </w:lvl>
    <w:lvl w:ilvl="1" w:tplc="5C8AAB00" w:tentative="1">
      <w:start w:val="1"/>
      <w:numFmt w:val="lowerLetter"/>
      <w:lvlText w:val="%2."/>
      <w:lvlJc w:val="left"/>
      <w:pPr>
        <w:ind w:left="1080" w:hanging="360"/>
      </w:pPr>
    </w:lvl>
    <w:lvl w:ilvl="2" w:tplc="983CCAF2" w:tentative="1">
      <w:start w:val="1"/>
      <w:numFmt w:val="lowerRoman"/>
      <w:lvlText w:val="%3."/>
      <w:lvlJc w:val="right"/>
      <w:pPr>
        <w:ind w:left="1800" w:hanging="180"/>
      </w:pPr>
    </w:lvl>
    <w:lvl w:ilvl="3" w:tplc="45448DC2" w:tentative="1">
      <w:start w:val="1"/>
      <w:numFmt w:val="decimal"/>
      <w:lvlText w:val="%4."/>
      <w:lvlJc w:val="left"/>
      <w:pPr>
        <w:ind w:left="2520" w:hanging="360"/>
      </w:pPr>
    </w:lvl>
    <w:lvl w:ilvl="4" w:tplc="B24C7AF2" w:tentative="1">
      <w:start w:val="1"/>
      <w:numFmt w:val="lowerLetter"/>
      <w:lvlText w:val="%5."/>
      <w:lvlJc w:val="left"/>
      <w:pPr>
        <w:ind w:left="3240" w:hanging="360"/>
      </w:pPr>
    </w:lvl>
    <w:lvl w:ilvl="5" w:tplc="14042360" w:tentative="1">
      <w:start w:val="1"/>
      <w:numFmt w:val="lowerRoman"/>
      <w:lvlText w:val="%6."/>
      <w:lvlJc w:val="right"/>
      <w:pPr>
        <w:ind w:left="3960" w:hanging="180"/>
      </w:pPr>
    </w:lvl>
    <w:lvl w:ilvl="6" w:tplc="A50EA48E" w:tentative="1">
      <w:start w:val="1"/>
      <w:numFmt w:val="decimal"/>
      <w:lvlText w:val="%7."/>
      <w:lvlJc w:val="left"/>
      <w:pPr>
        <w:ind w:left="4680" w:hanging="360"/>
      </w:pPr>
    </w:lvl>
    <w:lvl w:ilvl="7" w:tplc="8F927702" w:tentative="1">
      <w:start w:val="1"/>
      <w:numFmt w:val="lowerLetter"/>
      <w:lvlText w:val="%8."/>
      <w:lvlJc w:val="left"/>
      <w:pPr>
        <w:ind w:left="5400" w:hanging="360"/>
      </w:pPr>
    </w:lvl>
    <w:lvl w:ilvl="8" w:tplc="23920DC4" w:tentative="1">
      <w:start w:val="1"/>
      <w:numFmt w:val="lowerRoman"/>
      <w:lvlText w:val="%9."/>
      <w:lvlJc w:val="right"/>
      <w:pPr>
        <w:ind w:left="6120" w:hanging="180"/>
      </w:pPr>
    </w:lvl>
  </w:abstractNum>
  <w:abstractNum w:abstractNumId="23" w15:restartNumberingAfterBreak="0">
    <w:nsid w:val="5B4066A7"/>
    <w:multiLevelType w:val="hybridMultilevel"/>
    <w:tmpl w:val="5ADAB514"/>
    <w:lvl w:ilvl="0" w:tplc="E77C1E78">
      <w:numFmt w:val="bullet"/>
      <w:lvlText w:val="-"/>
      <w:lvlJc w:val="left"/>
      <w:pPr>
        <w:ind w:left="720" w:hanging="360"/>
      </w:pPr>
      <w:rPr>
        <w:rFonts w:hint="default" w:ascii="Calibri" w:hAnsi="Calibri"/>
      </w:rPr>
    </w:lvl>
    <w:lvl w:ilvl="1" w:tplc="2702FE9E" w:tentative="1">
      <w:start w:val="1"/>
      <w:numFmt w:val="bullet"/>
      <w:lvlText w:val="o"/>
      <w:lvlJc w:val="left"/>
      <w:pPr>
        <w:ind w:left="1440" w:hanging="360"/>
      </w:pPr>
      <w:rPr>
        <w:rFonts w:hint="default" w:ascii="Courier New" w:hAnsi="Courier New"/>
      </w:rPr>
    </w:lvl>
    <w:lvl w:ilvl="2" w:tplc="90A6AB70" w:tentative="1">
      <w:start w:val="1"/>
      <w:numFmt w:val="bullet"/>
      <w:lvlText w:val=""/>
      <w:lvlJc w:val="left"/>
      <w:pPr>
        <w:ind w:left="2160" w:hanging="360"/>
      </w:pPr>
      <w:rPr>
        <w:rFonts w:hint="default" w:ascii="Wingdings" w:hAnsi="Wingdings"/>
      </w:rPr>
    </w:lvl>
    <w:lvl w:ilvl="3" w:tplc="6A0CBE34" w:tentative="1">
      <w:start w:val="1"/>
      <w:numFmt w:val="bullet"/>
      <w:lvlText w:val=""/>
      <w:lvlJc w:val="left"/>
      <w:pPr>
        <w:ind w:left="2880" w:hanging="360"/>
      </w:pPr>
      <w:rPr>
        <w:rFonts w:hint="default" w:ascii="Symbol" w:hAnsi="Symbol"/>
      </w:rPr>
    </w:lvl>
    <w:lvl w:ilvl="4" w:tplc="66C64678" w:tentative="1">
      <w:start w:val="1"/>
      <w:numFmt w:val="bullet"/>
      <w:lvlText w:val="o"/>
      <w:lvlJc w:val="left"/>
      <w:pPr>
        <w:ind w:left="3600" w:hanging="360"/>
      </w:pPr>
      <w:rPr>
        <w:rFonts w:hint="default" w:ascii="Courier New" w:hAnsi="Courier New"/>
      </w:rPr>
    </w:lvl>
    <w:lvl w:ilvl="5" w:tplc="F35E0B92" w:tentative="1">
      <w:start w:val="1"/>
      <w:numFmt w:val="bullet"/>
      <w:lvlText w:val=""/>
      <w:lvlJc w:val="left"/>
      <w:pPr>
        <w:ind w:left="4320" w:hanging="360"/>
      </w:pPr>
      <w:rPr>
        <w:rFonts w:hint="default" w:ascii="Wingdings" w:hAnsi="Wingdings"/>
      </w:rPr>
    </w:lvl>
    <w:lvl w:ilvl="6" w:tplc="32A0A0AE" w:tentative="1">
      <w:start w:val="1"/>
      <w:numFmt w:val="bullet"/>
      <w:lvlText w:val=""/>
      <w:lvlJc w:val="left"/>
      <w:pPr>
        <w:ind w:left="5040" w:hanging="360"/>
      </w:pPr>
      <w:rPr>
        <w:rFonts w:hint="default" w:ascii="Symbol" w:hAnsi="Symbol"/>
      </w:rPr>
    </w:lvl>
    <w:lvl w:ilvl="7" w:tplc="E0244AE2" w:tentative="1">
      <w:start w:val="1"/>
      <w:numFmt w:val="bullet"/>
      <w:lvlText w:val="o"/>
      <w:lvlJc w:val="left"/>
      <w:pPr>
        <w:ind w:left="5760" w:hanging="360"/>
      </w:pPr>
      <w:rPr>
        <w:rFonts w:hint="default" w:ascii="Courier New" w:hAnsi="Courier New"/>
      </w:rPr>
    </w:lvl>
    <w:lvl w:ilvl="8" w:tplc="2A741092" w:tentative="1">
      <w:start w:val="1"/>
      <w:numFmt w:val="bullet"/>
      <w:lvlText w:val=""/>
      <w:lvlJc w:val="left"/>
      <w:pPr>
        <w:ind w:left="6480" w:hanging="360"/>
      </w:pPr>
      <w:rPr>
        <w:rFonts w:hint="default" w:ascii="Wingdings" w:hAnsi="Wingdings"/>
      </w:rPr>
    </w:lvl>
  </w:abstractNum>
  <w:abstractNum w:abstractNumId="24" w15:restartNumberingAfterBreak="0">
    <w:nsid w:val="5CD81530"/>
    <w:multiLevelType w:val="hybridMultilevel"/>
    <w:tmpl w:val="769E12DC"/>
    <w:lvl w:ilvl="0" w:tplc="E86C1780">
      <w:start w:val="1"/>
      <w:numFmt w:val="bullet"/>
      <w:lvlText w:val=""/>
      <w:lvlJc w:val="left"/>
      <w:pPr>
        <w:ind w:left="720" w:hanging="360"/>
      </w:pPr>
      <w:rPr>
        <w:rFonts w:hint="default" w:ascii="Symbol" w:hAnsi="Symbol"/>
      </w:rPr>
    </w:lvl>
    <w:lvl w:ilvl="1" w:tplc="CDB051DE">
      <w:start w:val="1"/>
      <w:numFmt w:val="bullet"/>
      <w:lvlText w:val="o"/>
      <w:lvlJc w:val="left"/>
      <w:pPr>
        <w:ind w:left="1440" w:hanging="360"/>
      </w:pPr>
      <w:rPr>
        <w:rFonts w:hint="default" w:ascii="Courier New" w:hAnsi="Courier New"/>
      </w:rPr>
    </w:lvl>
    <w:lvl w:ilvl="2" w:tplc="3F32EC2A">
      <w:start w:val="1"/>
      <w:numFmt w:val="bullet"/>
      <w:lvlText w:val=""/>
      <w:lvlJc w:val="left"/>
      <w:pPr>
        <w:ind w:left="2160" w:hanging="360"/>
      </w:pPr>
      <w:rPr>
        <w:rFonts w:hint="default" w:ascii="Wingdings" w:hAnsi="Wingdings"/>
      </w:rPr>
    </w:lvl>
    <w:lvl w:ilvl="3" w:tplc="A7CA82BC">
      <w:start w:val="1"/>
      <w:numFmt w:val="bullet"/>
      <w:lvlText w:val=""/>
      <w:lvlJc w:val="left"/>
      <w:pPr>
        <w:ind w:left="2880" w:hanging="360"/>
      </w:pPr>
      <w:rPr>
        <w:rFonts w:hint="default" w:ascii="Symbol" w:hAnsi="Symbol"/>
      </w:rPr>
    </w:lvl>
    <w:lvl w:ilvl="4" w:tplc="DA0CB4D2">
      <w:start w:val="1"/>
      <w:numFmt w:val="bullet"/>
      <w:lvlText w:val="o"/>
      <w:lvlJc w:val="left"/>
      <w:pPr>
        <w:ind w:left="3600" w:hanging="360"/>
      </w:pPr>
      <w:rPr>
        <w:rFonts w:hint="default" w:ascii="Courier New" w:hAnsi="Courier New"/>
      </w:rPr>
    </w:lvl>
    <w:lvl w:ilvl="5" w:tplc="87180A84">
      <w:start w:val="1"/>
      <w:numFmt w:val="bullet"/>
      <w:lvlText w:val=""/>
      <w:lvlJc w:val="left"/>
      <w:pPr>
        <w:ind w:left="4320" w:hanging="360"/>
      </w:pPr>
      <w:rPr>
        <w:rFonts w:hint="default" w:ascii="Wingdings" w:hAnsi="Wingdings"/>
      </w:rPr>
    </w:lvl>
    <w:lvl w:ilvl="6" w:tplc="E1364F3E">
      <w:start w:val="1"/>
      <w:numFmt w:val="bullet"/>
      <w:lvlText w:val=""/>
      <w:lvlJc w:val="left"/>
      <w:pPr>
        <w:ind w:left="5040" w:hanging="360"/>
      </w:pPr>
      <w:rPr>
        <w:rFonts w:hint="default" w:ascii="Symbol" w:hAnsi="Symbol"/>
      </w:rPr>
    </w:lvl>
    <w:lvl w:ilvl="7" w:tplc="9514BD40">
      <w:start w:val="1"/>
      <w:numFmt w:val="bullet"/>
      <w:lvlText w:val="o"/>
      <w:lvlJc w:val="left"/>
      <w:pPr>
        <w:ind w:left="5760" w:hanging="360"/>
      </w:pPr>
      <w:rPr>
        <w:rFonts w:hint="default" w:ascii="Courier New" w:hAnsi="Courier New"/>
      </w:rPr>
    </w:lvl>
    <w:lvl w:ilvl="8" w:tplc="FB4884CE">
      <w:start w:val="1"/>
      <w:numFmt w:val="bullet"/>
      <w:lvlText w:val=""/>
      <w:lvlJc w:val="left"/>
      <w:pPr>
        <w:ind w:left="6480" w:hanging="360"/>
      </w:pPr>
      <w:rPr>
        <w:rFonts w:hint="default" w:ascii="Wingdings" w:hAnsi="Wingdings"/>
      </w:rPr>
    </w:lvl>
  </w:abstractNum>
  <w:abstractNum w:abstractNumId="25" w15:restartNumberingAfterBreak="0">
    <w:nsid w:val="74A3594A"/>
    <w:multiLevelType w:val="hybridMultilevel"/>
    <w:tmpl w:val="5FA6F2DE"/>
    <w:lvl w:ilvl="0" w:tplc="17FEBFD4">
      <w:start w:val="1"/>
      <w:numFmt w:val="bullet"/>
      <w:lvlText w:val=""/>
      <w:lvlJc w:val="left"/>
      <w:pPr>
        <w:ind w:left="1080" w:hanging="360"/>
      </w:pPr>
      <w:rPr>
        <w:rFonts w:hint="default" w:ascii="Symbol" w:hAnsi="Symbol"/>
      </w:rPr>
    </w:lvl>
    <w:lvl w:ilvl="1" w:tplc="CCF2E7B4" w:tentative="1">
      <w:start w:val="1"/>
      <w:numFmt w:val="bullet"/>
      <w:lvlText w:val="o"/>
      <w:lvlJc w:val="left"/>
      <w:pPr>
        <w:ind w:left="1800" w:hanging="360"/>
      </w:pPr>
      <w:rPr>
        <w:rFonts w:hint="default" w:ascii="Courier New" w:hAnsi="Courier New"/>
      </w:rPr>
    </w:lvl>
    <w:lvl w:ilvl="2" w:tplc="A502C958" w:tentative="1">
      <w:start w:val="1"/>
      <w:numFmt w:val="bullet"/>
      <w:lvlText w:val=""/>
      <w:lvlJc w:val="left"/>
      <w:pPr>
        <w:ind w:left="2520" w:hanging="360"/>
      </w:pPr>
      <w:rPr>
        <w:rFonts w:hint="default" w:ascii="Wingdings" w:hAnsi="Wingdings"/>
      </w:rPr>
    </w:lvl>
    <w:lvl w:ilvl="3" w:tplc="E1645F28" w:tentative="1">
      <w:start w:val="1"/>
      <w:numFmt w:val="bullet"/>
      <w:lvlText w:val=""/>
      <w:lvlJc w:val="left"/>
      <w:pPr>
        <w:ind w:left="3240" w:hanging="360"/>
      </w:pPr>
      <w:rPr>
        <w:rFonts w:hint="default" w:ascii="Symbol" w:hAnsi="Symbol"/>
      </w:rPr>
    </w:lvl>
    <w:lvl w:ilvl="4" w:tplc="F31C3A98" w:tentative="1">
      <w:start w:val="1"/>
      <w:numFmt w:val="bullet"/>
      <w:lvlText w:val="o"/>
      <w:lvlJc w:val="left"/>
      <w:pPr>
        <w:ind w:left="3960" w:hanging="360"/>
      </w:pPr>
      <w:rPr>
        <w:rFonts w:hint="default" w:ascii="Courier New" w:hAnsi="Courier New"/>
      </w:rPr>
    </w:lvl>
    <w:lvl w:ilvl="5" w:tplc="5A3AB63C" w:tentative="1">
      <w:start w:val="1"/>
      <w:numFmt w:val="bullet"/>
      <w:lvlText w:val=""/>
      <w:lvlJc w:val="left"/>
      <w:pPr>
        <w:ind w:left="4680" w:hanging="360"/>
      </w:pPr>
      <w:rPr>
        <w:rFonts w:hint="default" w:ascii="Wingdings" w:hAnsi="Wingdings"/>
      </w:rPr>
    </w:lvl>
    <w:lvl w:ilvl="6" w:tplc="A7808B14" w:tentative="1">
      <w:start w:val="1"/>
      <w:numFmt w:val="bullet"/>
      <w:lvlText w:val=""/>
      <w:lvlJc w:val="left"/>
      <w:pPr>
        <w:ind w:left="5400" w:hanging="360"/>
      </w:pPr>
      <w:rPr>
        <w:rFonts w:hint="default" w:ascii="Symbol" w:hAnsi="Symbol"/>
      </w:rPr>
    </w:lvl>
    <w:lvl w:ilvl="7" w:tplc="F5EAA0E4" w:tentative="1">
      <w:start w:val="1"/>
      <w:numFmt w:val="bullet"/>
      <w:lvlText w:val="o"/>
      <w:lvlJc w:val="left"/>
      <w:pPr>
        <w:ind w:left="6120" w:hanging="360"/>
      </w:pPr>
      <w:rPr>
        <w:rFonts w:hint="default" w:ascii="Courier New" w:hAnsi="Courier New"/>
      </w:rPr>
    </w:lvl>
    <w:lvl w:ilvl="8" w:tplc="CEC88D06" w:tentative="1">
      <w:start w:val="1"/>
      <w:numFmt w:val="bullet"/>
      <w:lvlText w:val=""/>
      <w:lvlJc w:val="left"/>
      <w:pPr>
        <w:ind w:left="6840" w:hanging="360"/>
      </w:pPr>
      <w:rPr>
        <w:rFonts w:hint="default" w:ascii="Wingdings" w:hAnsi="Wingdings"/>
      </w:rPr>
    </w:lvl>
  </w:abstractNum>
  <w:abstractNum w:abstractNumId="26" w15:restartNumberingAfterBreak="0">
    <w:nsid w:val="76805E36"/>
    <w:multiLevelType w:val="hybridMultilevel"/>
    <w:tmpl w:val="E3E0A1EE"/>
    <w:lvl w:ilvl="0" w:tplc="194E390E">
      <w:start w:val="1"/>
      <w:numFmt w:val="decimal"/>
      <w:lvlText w:val="%1)"/>
      <w:lvlJc w:val="left"/>
      <w:pPr>
        <w:ind w:left="360" w:hanging="360"/>
      </w:pPr>
    </w:lvl>
    <w:lvl w:ilvl="1" w:tplc="2DD0E120" w:tentative="1">
      <w:start w:val="1"/>
      <w:numFmt w:val="lowerLetter"/>
      <w:lvlText w:val="%2."/>
      <w:lvlJc w:val="left"/>
      <w:pPr>
        <w:ind w:left="1080" w:hanging="360"/>
      </w:pPr>
    </w:lvl>
    <w:lvl w:ilvl="2" w:tplc="0CF2EB5C" w:tentative="1">
      <w:start w:val="1"/>
      <w:numFmt w:val="lowerRoman"/>
      <w:lvlText w:val="%3."/>
      <w:lvlJc w:val="right"/>
      <w:pPr>
        <w:ind w:left="1800" w:hanging="180"/>
      </w:pPr>
    </w:lvl>
    <w:lvl w:ilvl="3" w:tplc="D8BC4934" w:tentative="1">
      <w:start w:val="1"/>
      <w:numFmt w:val="decimal"/>
      <w:lvlText w:val="%4."/>
      <w:lvlJc w:val="left"/>
      <w:pPr>
        <w:ind w:left="2520" w:hanging="360"/>
      </w:pPr>
    </w:lvl>
    <w:lvl w:ilvl="4" w:tplc="D2C8F30C" w:tentative="1">
      <w:start w:val="1"/>
      <w:numFmt w:val="lowerLetter"/>
      <w:lvlText w:val="%5."/>
      <w:lvlJc w:val="left"/>
      <w:pPr>
        <w:ind w:left="3240" w:hanging="360"/>
      </w:pPr>
    </w:lvl>
    <w:lvl w:ilvl="5" w:tplc="9A4E44F4" w:tentative="1">
      <w:start w:val="1"/>
      <w:numFmt w:val="lowerRoman"/>
      <w:lvlText w:val="%6."/>
      <w:lvlJc w:val="right"/>
      <w:pPr>
        <w:ind w:left="3960" w:hanging="180"/>
      </w:pPr>
    </w:lvl>
    <w:lvl w:ilvl="6" w:tplc="937A43E4" w:tentative="1">
      <w:start w:val="1"/>
      <w:numFmt w:val="decimal"/>
      <w:lvlText w:val="%7."/>
      <w:lvlJc w:val="left"/>
      <w:pPr>
        <w:ind w:left="4680" w:hanging="360"/>
      </w:pPr>
    </w:lvl>
    <w:lvl w:ilvl="7" w:tplc="FA040C40" w:tentative="1">
      <w:start w:val="1"/>
      <w:numFmt w:val="lowerLetter"/>
      <w:lvlText w:val="%8."/>
      <w:lvlJc w:val="left"/>
      <w:pPr>
        <w:ind w:left="5400" w:hanging="360"/>
      </w:pPr>
    </w:lvl>
    <w:lvl w:ilvl="8" w:tplc="5AB2FB2E" w:tentative="1">
      <w:start w:val="1"/>
      <w:numFmt w:val="lowerRoman"/>
      <w:lvlText w:val="%9."/>
      <w:lvlJc w:val="right"/>
      <w:pPr>
        <w:ind w:left="6120" w:hanging="180"/>
      </w:pPr>
    </w:lvl>
  </w:abstractNum>
  <w:num w:numId="29">
    <w:abstractNumId w:val="27"/>
  </w:num>
  <w:num w:numId="1" w16cid:durableId="2048871459">
    <w:abstractNumId w:val="24"/>
  </w:num>
  <w:num w:numId="2" w16cid:durableId="2095275932">
    <w:abstractNumId w:val="4"/>
  </w:num>
  <w:num w:numId="3" w16cid:durableId="678893056">
    <w:abstractNumId w:val="0"/>
  </w:num>
  <w:num w:numId="4" w16cid:durableId="341396865">
    <w:abstractNumId w:val="1"/>
  </w:num>
  <w:num w:numId="5" w16cid:durableId="1111172169">
    <w:abstractNumId w:val="2"/>
  </w:num>
  <w:num w:numId="6" w16cid:durableId="1487430511">
    <w:abstractNumId w:val="20"/>
  </w:num>
  <w:num w:numId="7" w16cid:durableId="1054738710">
    <w:abstractNumId w:val="16"/>
  </w:num>
  <w:num w:numId="8" w16cid:durableId="190412983">
    <w:abstractNumId w:val="23"/>
  </w:num>
  <w:num w:numId="9" w16cid:durableId="285241355">
    <w:abstractNumId w:val="13"/>
  </w:num>
  <w:num w:numId="10" w16cid:durableId="371151290">
    <w:abstractNumId w:val="7"/>
  </w:num>
  <w:num w:numId="11" w16cid:durableId="1200121039">
    <w:abstractNumId w:val="12"/>
  </w:num>
  <w:num w:numId="12" w16cid:durableId="1531841219">
    <w:abstractNumId w:val="9"/>
  </w:num>
  <w:num w:numId="13" w16cid:durableId="870341370">
    <w:abstractNumId w:val="18"/>
  </w:num>
  <w:num w:numId="14" w16cid:durableId="1846743935">
    <w:abstractNumId w:val="11"/>
  </w:num>
  <w:num w:numId="15" w16cid:durableId="1113942537">
    <w:abstractNumId w:val="15"/>
  </w:num>
  <w:num w:numId="16" w16cid:durableId="530191709">
    <w:abstractNumId w:val="22"/>
  </w:num>
  <w:num w:numId="17" w16cid:durableId="1054083772">
    <w:abstractNumId w:val="3"/>
  </w:num>
  <w:num w:numId="18" w16cid:durableId="1716809920">
    <w:abstractNumId w:val="19"/>
  </w:num>
  <w:num w:numId="19" w16cid:durableId="1562517693">
    <w:abstractNumId w:val="21"/>
  </w:num>
  <w:num w:numId="20" w16cid:durableId="1498185496">
    <w:abstractNumId w:val="6"/>
  </w:num>
  <w:num w:numId="21" w16cid:durableId="1017002239">
    <w:abstractNumId w:val="16"/>
  </w:num>
  <w:num w:numId="22" w16cid:durableId="1993832736">
    <w:abstractNumId w:val="5"/>
  </w:num>
  <w:num w:numId="23" w16cid:durableId="1049841098">
    <w:abstractNumId w:val="8"/>
  </w:num>
  <w:num w:numId="24" w16cid:durableId="1515680821">
    <w:abstractNumId w:val="26"/>
  </w:num>
  <w:num w:numId="25" w16cid:durableId="570654142">
    <w:abstractNumId w:val="17"/>
  </w:num>
  <w:num w:numId="26" w16cid:durableId="372998097">
    <w:abstractNumId w:val="14"/>
  </w:num>
  <w:num w:numId="27" w16cid:durableId="1247347527">
    <w:abstractNumId w:val="25"/>
  </w:num>
  <w:num w:numId="28" w16cid:durableId="264921115">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3A"/>
    <w:rsid w:val="00000FE2"/>
    <w:rsid w:val="00036544"/>
    <w:rsid w:val="0003746C"/>
    <w:rsid w:val="00037D45"/>
    <w:rsid w:val="00047ADB"/>
    <w:rsid w:val="00054501"/>
    <w:rsid w:val="00080F85"/>
    <w:rsid w:val="000903DD"/>
    <w:rsid w:val="00093E80"/>
    <w:rsid w:val="000A0B29"/>
    <w:rsid w:val="000A2543"/>
    <w:rsid w:val="000B7857"/>
    <w:rsid w:val="000C41CA"/>
    <w:rsid w:val="000D15D6"/>
    <w:rsid w:val="000E6FF9"/>
    <w:rsid w:val="00101C29"/>
    <w:rsid w:val="001031FF"/>
    <w:rsid w:val="00104A1A"/>
    <w:rsid w:val="00111505"/>
    <w:rsid w:val="00112153"/>
    <w:rsid w:val="00113458"/>
    <w:rsid w:val="00116DBD"/>
    <w:rsid w:val="001206B2"/>
    <w:rsid w:val="0012246C"/>
    <w:rsid w:val="0014468D"/>
    <w:rsid w:val="00150FF2"/>
    <w:rsid w:val="00154726"/>
    <w:rsid w:val="00160C83"/>
    <w:rsid w:val="0017352B"/>
    <w:rsid w:val="0018121D"/>
    <w:rsid w:val="001913E9"/>
    <w:rsid w:val="001929AF"/>
    <w:rsid w:val="00193C15"/>
    <w:rsid w:val="0019543C"/>
    <w:rsid w:val="001A499B"/>
    <w:rsid w:val="001B08F7"/>
    <w:rsid w:val="001C4C33"/>
    <w:rsid w:val="001C5756"/>
    <w:rsid w:val="001D392C"/>
    <w:rsid w:val="001E272B"/>
    <w:rsid w:val="001E2738"/>
    <w:rsid w:val="001F3FDC"/>
    <w:rsid w:val="00207EFC"/>
    <w:rsid w:val="00211364"/>
    <w:rsid w:val="00221B3B"/>
    <w:rsid w:val="00224854"/>
    <w:rsid w:val="00226C70"/>
    <w:rsid w:val="00230265"/>
    <w:rsid w:val="00245CDA"/>
    <w:rsid w:val="00252304"/>
    <w:rsid w:val="002653B4"/>
    <w:rsid w:val="002654F9"/>
    <w:rsid w:val="00271771"/>
    <w:rsid w:val="00271E47"/>
    <w:rsid w:val="002A2056"/>
    <w:rsid w:val="002B1C3E"/>
    <w:rsid w:val="002B7471"/>
    <w:rsid w:val="002C1792"/>
    <w:rsid w:val="002C2A72"/>
    <w:rsid w:val="002D2651"/>
    <w:rsid w:val="003079F3"/>
    <w:rsid w:val="0031330F"/>
    <w:rsid w:val="00314D31"/>
    <w:rsid w:val="00324B92"/>
    <w:rsid w:val="003256F9"/>
    <w:rsid w:val="00353898"/>
    <w:rsid w:val="00361A31"/>
    <w:rsid w:val="003637C6"/>
    <w:rsid w:val="003664FD"/>
    <w:rsid w:val="00370154"/>
    <w:rsid w:val="00371160"/>
    <w:rsid w:val="003743C4"/>
    <w:rsid w:val="0037585F"/>
    <w:rsid w:val="003A2624"/>
    <w:rsid w:val="003D60BE"/>
    <w:rsid w:val="003F37F5"/>
    <w:rsid w:val="003F6931"/>
    <w:rsid w:val="003F743E"/>
    <w:rsid w:val="00406436"/>
    <w:rsid w:val="004103FE"/>
    <w:rsid w:val="004108DE"/>
    <w:rsid w:val="004177FE"/>
    <w:rsid w:val="004332D2"/>
    <w:rsid w:val="0045322E"/>
    <w:rsid w:val="00460135"/>
    <w:rsid w:val="00475804"/>
    <w:rsid w:val="00475BA3"/>
    <w:rsid w:val="00475E9E"/>
    <w:rsid w:val="0048092A"/>
    <w:rsid w:val="004812C2"/>
    <w:rsid w:val="004847E9"/>
    <w:rsid w:val="00486954"/>
    <w:rsid w:val="0049043A"/>
    <w:rsid w:val="004A61F4"/>
    <w:rsid w:val="004B5511"/>
    <w:rsid w:val="004D1542"/>
    <w:rsid w:val="004D504C"/>
    <w:rsid w:val="004D55A2"/>
    <w:rsid w:val="004D7FE1"/>
    <w:rsid w:val="004E4120"/>
    <w:rsid w:val="004E440E"/>
    <w:rsid w:val="005047EF"/>
    <w:rsid w:val="00505F9B"/>
    <w:rsid w:val="00520869"/>
    <w:rsid w:val="00522723"/>
    <w:rsid w:val="0054296D"/>
    <w:rsid w:val="00542B0B"/>
    <w:rsid w:val="00544581"/>
    <w:rsid w:val="0054768F"/>
    <w:rsid w:val="00555DD3"/>
    <w:rsid w:val="005605C6"/>
    <w:rsid w:val="00570584"/>
    <w:rsid w:val="00580A2C"/>
    <w:rsid w:val="005B0210"/>
    <w:rsid w:val="005D7D81"/>
    <w:rsid w:val="005D7E8D"/>
    <w:rsid w:val="005E10D8"/>
    <w:rsid w:val="005F293F"/>
    <w:rsid w:val="005F2F0A"/>
    <w:rsid w:val="005F4E56"/>
    <w:rsid w:val="00602FDB"/>
    <w:rsid w:val="0060517E"/>
    <w:rsid w:val="00620DD5"/>
    <w:rsid w:val="00625ADD"/>
    <w:rsid w:val="0063141F"/>
    <w:rsid w:val="00664682"/>
    <w:rsid w:val="006752C0"/>
    <w:rsid w:val="00686DE9"/>
    <w:rsid w:val="00690D17"/>
    <w:rsid w:val="00691EF1"/>
    <w:rsid w:val="00693421"/>
    <w:rsid w:val="006A5A6F"/>
    <w:rsid w:val="006B7C38"/>
    <w:rsid w:val="006D0839"/>
    <w:rsid w:val="006D348C"/>
    <w:rsid w:val="006E5C0F"/>
    <w:rsid w:val="006E754E"/>
    <w:rsid w:val="006F3F72"/>
    <w:rsid w:val="006F528F"/>
    <w:rsid w:val="00717AC8"/>
    <w:rsid w:val="00726059"/>
    <w:rsid w:val="00726834"/>
    <w:rsid w:val="00743FC3"/>
    <w:rsid w:val="00772439"/>
    <w:rsid w:val="00786CCC"/>
    <w:rsid w:val="007A36AA"/>
    <w:rsid w:val="007A3998"/>
    <w:rsid w:val="007A7F7E"/>
    <w:rsid w:val="007B721C"/>
    <w:rsid w:val="007C2E4E"/>
    <w:rsid w:val="007F4AD2"/>
    <w:rsid w:val="00802E50"/>
    <w:rsid w:val="00805BFD"/>
    <w:rsid w:val="00816FFA"/>
    <w:rsid w:val="00824605"/>
    <w:rsid w:val="00842F36"/>
    <w:rsid w:val="008465DC"/>
    <w:rsid w:val="008626CE"/>
    <w:rsid w:val="00863D41"/>
    <w:rsid w:val="00871527"/>
    <w:rsid w:val="00873C4A"/>
    <w:rsid w:val="008757F0"/>
    <w:rsid w:val="0087620B"/>
    <w:rsid w:val="0088067B"/>
    <w:rsid w:val="00880F81"/>
    <w:rsid w:val="00897A8E"/>
    <w:rsid w:val="008A7751"/>
    <w:rsid w:val="008D703C"/>
    <w:rsid w:val="008E18A2"/>
    <w:rsid w:val="008E6244"/>
    <w:rsid w:val="008F676E"/>
    <w:rsid w:val="009061A3"/>
    <w:rsid w:val="00916D5A"/>
    <w:rsid w:val="0092017F"/>
    <w:rsid w:val="00922CB9"/>
    <w:rsid w:val="00924420"/>
    <w:rsid w:val="00946562"/>
    <w:rsid w:val="009666E5"/>
    <w:rsid w:val="00970239"/>
    <w:rsid w:val="009905C0"/>
    <w:rsid w:val="009917D7"/>
    <w:rsid w:val="009A0BB5"/>
    <w:rsid w:val="009A5296"/>
    <w:rsid w:val="009A5738"/>
    <w:rsid w:val="009B2ABD"/>
    <w:rsid w:val="00A02072"/>
    <w:rsid w:val="00A1166C"/>
    <w:rsid w:val="00A21BAB"/>
    <w:rsid w:val="00A234B2"/>
    <w:rsid w:val="00A239AC"/>
    <w:rsid w:val="00A41574"/>
    <w:rsid w:val="00A4428F"/>
    <w:rsid w:val="00A6245F"/>
    <w:rsid w:val="00A70D7E"/>
    <w:rsid w:val="00A73AEB"/>
    <w:rsid w:val="00A74584"/>
    <w:rsid w:val="00A76826"/>
    <w:rsid w:val="00A80C12"/>
    <w:rsid w:val="00A87982"/>
    <w:rsid w:val="00A87F98"/>
    <w:rsid w:val="00A91D87"/>
    <w:rsid w:val="00AA4EB8"/>
    <w:rsid w:val="00AB1928"/>
    <w:rsid w:val="00AC740F"/>
    <w:rsid w:val="00AE3D8E"/>
    <w:rsid w:val="00AE4A64"/>
    <w:rsid w:val="00AF177C"/>
    <w:rsid w:val="00AF6F17"/>
    <w:rsid w:val="00B0770C"/>
    <w:rsid w:val="00B07F43"/>
    <w:rsid w:val="00B1043E"/>
    <w:rsid w:val="00B11085"/>
    <w:rsid w:val="00B37473"/>
    <w:rsid w:val="00B43E05"/>
    <w:rsid w:val="00B57ACC"/>
    <w:rsid w:val="00B66BA8"/>
    <w:rsid w:val="00B769E8"/>
    <w:rsid w:val="00B9331B"/>
    <w:rsid w:val="00BA3CAB"/>
    <w:rsid w:val="00BC48F1"/>
    <w:rsid w:val="00BC64DA"/>
    <w:rsid w:val="00BD02D5"/>
    <w:rsid w:val="00BD12F4"/>
    <w:rsid w:val="00BE7D71"/>
    <w:rsid w:val="00C027B1"/>
    <w:rsid w:val="00C0525E"/>
    <w:rsid w:val="00C21C3D"/>
    <w:rsid w:val="00C30E04"/>
    <w:rsid w:val="00C33C25"/>
    <w:rsid w:val="00C4299C"/>
    <w:rsid w:val="00C444C6"/>
    <w:rsid w:val="00C47D97"/>
    <w:rsid w:val="00C86B50"/>
    <w:rsid w:val="00C92B3A"/>
    <w:rsid w:val="00C93E42"/>
    <w:rsid w:val="00CA3414"/>
    <w:rsid w:val="00CA5A36"/>
    <w:rsid w:val="00CB14AC"/>
    <w:rsid w:val="00CB27BA"/>
    <w:rsid w:val="00CC04D7"/>
    <w:rsid w:val="00CC39CD"/>
    <w:rsid w:val="00CC5FE7"/>
    <w:rsid w:val="00CC6B3F"/>
    <w:rsid w:val="00D07956"/>
    <w:rsid w:val="00D11A23"/>
    <w:rsid w:val="00D1685F"/>
    <w:rsid w:val="00D221FA"/>
    <w:rsid w:val="00D24BF0"/>
    <w:rsid w:val="00D31672"/>
    <w:rsid w:val="00D33E9B"/>
    <w:rsid w:val="00D35F51"/>
    <w:rsid w:val="00D5414B"/>
    <w:rsid w:val="00D73129"/>
    <w:rsid w:val="00D75B37"/>
    <w:rsid w:val="00D80EA9"/>
    <w:rsid w:val="00D81DA2"/>
    <w:rsid w:val="00D94563"/>
    <w:rsid w:val="00DA0AD5"/>
    <w:rsid w:val="00DA2F1C"/>
    <w:rsid w:val="00DC4103"/>
    <w:rsid w:val="00DD30EC"/>
    <w:rsid w:val="00DD7084"/>
    <w:rsid w:val="00DD72BA"/>
    <w:rsid w:val="00DE5746"/>
    <w:rsid w:val="00DE66C9"/>
    <w:rsid w:val="00E15E65"/>
    <w:rsid w:val="00E20CCA"/>
    <w:rsid w:val="00E3403F"/>
    <w:rsid w:val="00E40164"/>
    <w:rsid w:val="00E42663"/>
    <w:rsid w:val="00EA5771"/>
    <w:rsid w:val="00ED3A6C"/>
    <w:rsid w:val="00EE31BE"/>
    <w:rsid w:val="00EE3BB2"/>
    <w:rsid w:val="00EE5B34"/>
    <w:rsid w:val="00EF1C09"/>
    <w:rsid w:val="00F003E1"/>
    <w:rsid w:val="00F1231D"/>
    <w:rsid w:val="00F21595"/>
    <w:rsid w:val="00F3178B"/>
    <w:rsid w:val="00F323A6"/>
    <w:rsid w:val="00F337DC"/>
    <w:rsid w:val="00F37312"/>
    <w:rsid w:val="00F66683"/>
    <w:rsid w:val="00F7231C"/>
    <w:rsid w:val="00F77CA7"/>
    <w:rsid w:val="00F836D4"/>
    <w:rsid w:val="00F91A4E"/>
    <w:rsid w:val="00F92989"/>
    <w:rsid w:val="00F96ED1"/>
    <w:rsid w:val="00FA3D25"/>
    <w:rsid w:val="00FA6034"/>
    <w:rsid w:val="00FB1EAD"/>
    <w:rsid w:val="00FB6C22"/>
    <w:rsid w:val="00FC0C33"/>
    <w:rsid w:val="00FC1AE1"/>
    <w:rsid w:val="00FC2CAC"/>
    <w:rsid w:val="00FC37EC"/>
    <w:rsid w:val="00FC5851"/>
    <w:rsid w:val="00FD2B1A"/>
    <w:rsid w:val="00FE1B97"/>
    <w:rsid w:val="00FE4E4B"/>
    <w:rsid w:val="0105FAD0"/>
    <w:rsid w:val="01BA56D7"/>
    <w:rsid w:val="0225D3B3"/>
    <w:rsid w:val="02CE85A3"/>
    <w:rsid w:val="074F5533"/>
    <w:rsid w:val="0862D847"/>
    <w:rsid w:val="08655D77"/>
    <w:rsid w:val="08DD5912"/>
    <w:rsid w:val="0A288408"/>
    <w:rsid w:val="0A3A70A1"/>
    <w:rsid w:val="0B1C323D"/>
    <w:rsid w:val="0BB76710"/>
    <w:rsid w:val="0BD4C3C3"/>
    <w:rsid w:val="0D21E7EF"/>
    <w:rsid w:val="0DC16EA5"/>
    <w:rsid w:val="0E79ED55"/>
    <w:rsid w:val="10F42DAD"/>
    <w:rsid w:val="12744D1F"/>
    <w:rsid w:val="128252AD"/>
    <w:rsid w:val="12985EF2"/>
    <w:rsid w:val="13894803"/>
    <w:rsid w:val="1447653F"/>
    <w:rsid w:val="14D7D4D2"/>
    <w:rsid w:val="15B55E93"/>
    <w:rsid w:val="162719D8"/>
    <w:rsid w:val="165311B5"/>
    <w:rsid w:val="16AA7CBC"/>
    <w:rsid w:val="16DE1C5B"/>
    <w:rsid w:val="1836F9E4"/>
    <w:rsid w:val="19A97307"/>
    <w:rsid w:val="1ACB4A3B"/>
    <w:rsid w:val="1BBDA6A9"/>
    <w:rsid w:val="1C6E64D4"/>
    <w:rsid w:val="1CA3750B"/>
    <w:rsid w:val="1D2CCE72"/>
    <w:rsid w:val="1D850BA1"/>
    <w:rsid w:val="1DF04B8D"/>
    <w:rsid w:val="1EB2B094"/>
    <w:rsid w:val="1F829602"/>
    <w:rsid w:val="20482B74"/>
    <w:rsid w:val="215C3E9E"/>
    <w:rsid w:val="21694939"/>
    <w:rsid w:val="22876D69"/>
    <w:rsid w:val="22CC78B8"/>
    <w:rsid w:val="22E50EB1"/>
    <w:rsid w:val="234EF31B"/>
    <w:rsid w:val="236929BF"/>
    <w:rsid w:val="262D24F3"/>
    <w:rsid w:val="26CFE6A1"/>
    <w:rsid w:val="26FFFD10"/>
    <w:rsid w:val="2A859680"/>
    <w:rsid w:val="2AA7A20C"/>
    <w:rsid w:val="2ABEABED"/>
    <w:rsid w:val="2C0AC2D4"/>
    <w:rsid w:val="2D37E73F"/>
    <w:rsid w:val="2DFF8FDE"/>
    <w:rsid w:val="2E010356"/>
    <w:rsid w:val="2FCCC5BC"/>
    <w:rsid w:val="30127D59"/>
    <w:rsid w:val="30803314"/>
    <w:rsid w:val="315CF433"/>
    <w:rsid w:val="3174100F"/>
    <w:rsid w:val="3261F4E7"/>
    <w:rsid w:val="334756CC"/>
    <w:rsid w:val="35566AE9"/>
    <w:rsid w:val="36613AB2"/>
    <w:rsid w:val="36D47E78"/>
    <w:rsid w:val="37598ABC"/>
    <w:rsid w:val="388292C8"/>
    <w:rsid w:val="38DAD2A3"/>
    <w:rsid w:val="38F25DD6"/>
    <w:rsid w:val="3A01C354"/>
    <w:rsid w:val="3A0CFA76"/>
    <w:rsid w:val="3AD32722"/>
    <w:rsid w:val="3BC1C8C5"/>
    <w:rsid w:val="3C212862"/>
    <w:rsid w:val="3D0A50C8"/>
    <w:rsid w:val="3DF4AEB9"/>
    <w:rsid w:val="3F7C8C79"/>
    <w:rsid w:val="3F7DDA1B"/>
    <w:rsid w:val="404C2A23"/>
    <w:rsid w:val="41BCBBDE"/>
    <w:rsid w:val="423DDCAE"/>
    <w:rsid w:val="435EFAD5"/>
    <w:rsid w:val="4362CB2A"/>
    <w:rsid w:val="43A63BF0"/>
    <w:rsid w:val="43BE5A8C"/>
    <w:rsid w:val="44BD852A"/>
    <w:rsid w:val="460BAA66"/>
    <w:rsid w:val="4611F70A"/>
    <w:rsid w:val="46ACD96A"/>
    <w:rsid w:val="47A89A8A"/>
    <w:rsid w:val="48422513"/>
    <w:rsid w:val="48505B30"/>
    <w:rsid w:val="4880FB94"/>
    <w:rsid w:val="48E2605B"/>
    <w:rsid w:val="497A4A6C"/>
    <w:rsid w:val="49CF447F"/>
    <w:rsid w:val="49EBB00F"/>
    <w:rsid w:val="4A29AC5A"/>
    <w:rsid w:val="4BA3CA5C"/>
    <w:rsid w:val="4C020626"/>
    <w:rsid w:val="4C3F67DA"/>
    <w:rsid w:val="4C402C6F"/>
    <w:rsid w:val="4C7A5352"/>
    <w:rsid w:val="502770EF"/>
    <w:rsid w:val="503EA727"/>
    <w:rsid w:val="509B8B6A"/>
    <w:rsid w:val="531DFCC7"/>
    <w:rsid w:val="53E9C9A1"/>
    <w:rsid w:val="540D4396"/>
    <w:rsid w:val="544E56C3"/>
    <w:rsid w:val="5466FCD3"/>
    <w:rsid w:val="54FC7C2C"/>
    <w:rsid w:val="57828790"/>
    <w:rsid w:val="57DE8B0A"/>
    <w:rsid w:val="57F7E829"/>
    <w:rsid w:val="581A3723"/>
    <w:rsid w:val="591058FD"/>
    <w:rsid w:val="59819A8A"/>
    <w:rsid w:val="599D3067"/>
    <w:rsid w:val="59DAA055"/>
    <w:rsid w:val="59DD42F6"/>
    <w:rsid w:val="5AAD91C6"/>
    <w:rsid w:val="5ABEAF99"/>
    <w:rsid w:val="5C048F9E"/>
    <w:rsid w:val="5CC3FCB4"/>
    <w:rsid w:val="5CF3D175"/>
    <w:rsid w:val="5D030801"/>
    <w:rsid w:val="5D91FC9E"/>
    <w:rsid w:val="5E41930B"/>
    <w:rsid w:val="5F6A60D4"/>
    <w:rsid w:val="5F885D19"/>
    <w:rsid w:val="5FFE3C89"/>
    <w:rsid w:val="60250ACB"/>
    <w:rsid w:val="6067DB24"/>
    <w:rsid w:val="60B074A5"/>
    <w:rsid w:val="60C2DF03"/>
    <w:rsid w:val="6207979D"/>
    <w:rsid w:val="62588EC6"/>
    <w:rsid w:val="6317FC21"/>
    <w:rsid w:val="642B727D"/>
    <w:rsid w:val="64633BB2"/>
    <w:rsid w:val="65763225"/>
    <w:rsid w:val="657E8B5E"/>
    <w:rsid w:val="6704CFC6"/>
    <w:rsid w:val="67449D23"/>
    <w:rsid w:val="68A5A640"/>
    <w:rsid w:val="6961799E"/>
    <w:rsid w:val="69FE6968"/>
    <w:rsid w:val="6A5D8C3C"/>
    <w:rsid w:val="6A7DD665"/>
    <w:rsid w:val="6B8EB2FF"/>
    <w:rsid w:val="6BC3509A"/>
    <w:rsid w:val="6BEC70F8"/>
    <w:rsid w:val="6CBEF09B"/>
    <w:rsid w:val="6D34BCBC"/>
    <w:rsid w:val="6E917371"/>
    <w:rsid w:val="6EE2EBD3"/>
    <w:rsid w:val="6FA9C3B8"/>
    <w:rsid w:val="6FAF2305"/>
    <w:rsid w:val="70189C93"/>
    <w:rsid w:val="722E06DA"/>
    <w:rsid w:val="730368BC"/>
    <w:rsid w:val="7319B0E7"/>
    <w:rsid w:val="73289951"/>
    <w:rsid w:val="746CC7EA"/>
    <w:rsid w:val="75AFF248"/>
    <w:rsid w:val="76115FF4"/>
    <w:rsid w:val="76A00CAA"/>
    <w:rsid w:val="777A631C"/>
    <w:rsid w:val="783ACC56"/>
    <w:rsid w:val="78C2C334"/>
    <w:rsid w:val="79E66A0E"/>
    <w:rsid w:val="7A882BB4"/>
    <w:rsid w:val="7ACFDDA6"/>
    <w:rsid w:val="7B1800A0"/>
    <w:rsid w:val="7C4AE960"/>
    <w:rsid w:val="7CCCA1B8"/>
    <w:rsid w:val="7CD0A73A"/>
    <w:rsid w:val="7E3623E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3874"/>
  <w15:chartTrackingRefBased/>
  <w15:docId w15:val="{A59F82CF-5F40-4D2F-8674-0DFF217887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AB1928"/>
    <w:pPr>
      <w:suppressAutoHyphens/>
      <w:spacing w:line="260" w:lineRule="exact"/>
    </w:pPr>
    <w:rPr>
      <w:rFonts w:eastAsia="Times New Roman" w:cs="Times New Roman"/>
      <w:spacing w:val="2"/>
      <w:kern w:val="0"/>
      <w:sz w:val="20"/>
      <w:szCs w:val="24"/>
      <w:lang w:eastAsia="ar-SA"/>
      <w14:ligatures w14:val="none"/>
    </w:rPr>
  </w:style>
  <w:style w:type="paragraph" w:styleId="Kop1">
    <w:name w:val="heading 1"/>
    <w:basedOn w:val="Standaard"/>
    <w:next w:val="Standaard"/>
    <w:link w:val="Kop1Char"/>
    <w:autoRedefine/>
    <w:uiPriority w:val="9"/>
    <w:qFormat/>
    <w:rsid w:val="005D7E8D"/>
    <w:pPr>
      <w:keepNext/>
      <w:keepLines/>
      <w:numPr>
        <w:numId w:val="7"/>
      </w:numPr>
      <w:spacing w:before="480"/>
      <w:outlineLvl w:val="0"/>
    </w:pPr>
    <w:rPr>
      <w:rFonts w:eastAsiaTheme="majorEastAsia" w:cstheme="minorHAnsi"/>
      <w:b/>
      <w:bCs/>
      <w:color w:val="2891E1"/>
      <w:sz w:val="28"/>
      <w:szCs w:val="28"/>
    </w:rPr>
  </w:style>
  <w:style w:type="paragraph" w:styleId="Kop2">
    <w:name w:val="heading 2"/>
    <w:basedOn w:val="Standaard"/>
    <w:next w:val="Standaard"/>
    <w:link w:val="Kop2Char"/>
    <w:autoRedefine/>
    <w:uiPriority w:val="9"/>
    <w:unhideWhenUsed/>
    <w:qFormat/>
    <w:rsid w:val="001D392C"/>
    <w:pPr>
      <w:keepNext/>
      <w:keepLines/>
      <w:numPr>
        <w:ilvl w:val="1"/>
        <w:numId w:val="7"/>
      </w:numPr>
      <w:spacing w:before="200"/>
      <w:outlineLvl w:val="1"/>
    </w:pPr>
    <w:rPr>
      <w:rFonts w:eastAsiaTheme="majorEastAsia" w:cstheme="majorBidi"/>
      <w:b/>
      <w:bCs/>
      <w:color w:val="2891E1"/>
      <w:szCs w:val="26"/>
    </w:rPr>
  </w:style>
  <w:style w:type="paragraph" w:styleId="Kop3">
    <w:name w:val="heading 3"/>
    <w:basedOn w:val="Standaard"/>
    <w:next w:val="Standaard"/>
    <w:link w:val="Kop3Char"/>
    <w:autoRedefine/>
    <w:uiPriority w:val="9"/>
    <w:unhideWhenUsed/>
    <w:qFormat/>
    <w:rsid w:val="001D392C"/>
    <w:pPr>
      <w:keepNext/>
      <w:keepLines/>
      <w:numPr>
        <w:ilvl w:val="2"/>
        <w:numId w:val="7"/>
      </w:numPr>
      <w:spacing w:before="200"/>
      <w:outlineLvl w:val="2"/>
    </w:pPr>
    <w:rPr>
      <w:rFonts w:eastAsiaTheme="majorEastAsia" w:cstheme="majorBidi"/>
      <w:b/>
      <w:bCs/>
    </w:rPr>
  </w:style>
  <w:style w:type="paragraph" w:styleId="Kop4">
    <w:name w:val="heading 4"/>
    <w:basedOn w:val="Standaard"/>
    <w:next w:val="Standaard"/>
    <w:link w:val="Kop4Char"/>
    <w:uiPriority w:val="9"/>
    <w:semiHidden/>
    <w:unhideWhenUsed/>
    <w:qFormat/>
    <w:rsid w:val="001D392C"/>
    <w:pPr>
      <w:keepNext/>
      <w:keepLines/>
      <w:numPr>
        <w:ilvl w:val="3"/>
        <w:numId w:val="7"/>
      </w:numPr>
      <w:spacing w:before="200"/>
      <w:outlineLvl w:val="3"/>
    </w:pPr>
    <w:rPr>
      <w:rFonts w:eastAsiaTheme="majorEastAsia" w:cstheme="majorBidi"/>
      <w:b/>
      <w:bCs/>
      <w:i/>
      <w:iCs/>
      <w:color w:val="4F81BD" w:themeColor="accent1"/>
    </w:rPr>
  </w:style>
  <w:style w:type="paragraph" w:styleId="Kop5">
    <w:name w:val="heading 5"/>
    <w:basedOn w:val="Standaard"/>
    <w:next w:val="Standaard"/>
    <w:link w:val="Kop5Char"/>
    <w:uiPriority w:val="9"/>
    <w:semiHidden/>
    <w:unhideWhenUsed/>
    <w:qFormat/>
    <w:rsid w:val="00C92B3A"/>
    <w:pPr>
      <w:keepNext/>
      <w:keepLines/>
      <w:numPr>
        <w:ilvl w:val="4"/>
        <w:numId w:val="7"/>
      </w:numPr>
      <w:spacing w:before="80" w:after="40"/>
      <w:outlineLvl w:val="4"/>
    </w:pPr>
    <w:rPr>
      <w:rFonts w:eastAsiaTheme="majorEastAsia" w:cstheme="majorBidi"/>
      <w:color w:val="365F91" w:themeColor="accent1" w:themeShade="BF"/>
    </w:rPr>
  </w:style>
  <w:style w:type="paragraph" w:styleId="Kop6">
    <w:name w:val="heading 6"/>
    <w:basedOn w:val="Standaard"/>
    <w:next w:val="Standaard"/>
    <w:link w:val="Kop6Char"/>
    <w:uiPriority w:val="9"/>
    <w:semiHidden/>
    <w:unhideWhenUsed/>
    <w:qFormat/>
    <w:rsid w:val="00C92B3A"/>
    <w:pPr>
      <w:keepNext/>
      <w:keepLines/>
      <w:numPr>
        <w:ilvl w:val="5"/>
        <w:numId w:val="7"/>
      </w:numPr>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92B3A"/>
    <w:pPr>
      <w:keepNext/>
      <w:keepLines/>
      <w:numPr>
        <w:ilvl w:val="6"/>
        <w:numId w:val="7"/>
      </w:numPr>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92B3A"/>
    <w:pPr>
      <w:keepNext/>
      <w:keepLines/>
      <w:numPr>
        <w:ilvl w:val="7"/>
        <w:numId w:val="7"/>
      </w:numPr>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92B3A"/>
    <w:pPr>
      <w:keepNext/>
      <w:keepLines/>
      <w:numPr>
        <w:ilvl w:val="8"/>
        <w:numId w:val="7"/>
      </w:numPr>
      <w:outlineLvl w:val="8"/>
    </w:pPr>
    <w:rPr>
      <w:rFonts w:eastAsiaTheme="majorEastAsia" w:cstheme="majorBidi"/>
      <w:color w:val="272727" w:themeColor="text1" w:themeTint="D8"/>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Ballontekst">
    <w:name w:val="Balloon Text"/>
    <w:basedOn w:val="Standaard"/>
    <w:link w:val="BallontekstChar"/>
    <w:uiPriority w:val="99"/>
    <w:semiHidden/>
    <w:unhideWhenUsed/>
    <w:rsid w:val="001D392C"/>
    <w:rPr>
      <w:rFonts w:ascii="Tahoma" w:hAnsi="Tahoma" w:cs="Tahoma"/>
      <w:szCs w:val="16"/>
    </w:rPr>
  </w:style>
  <w:style w:type="character" w:styleId="BallontekstChar" w:customStyle="1">
    <w:name w:val="Ballontekst Char"/>
    <w:basedOn w:val="Standaardalinea-lettertype"/>
    <w:link w:val="Ballontekst"/>
    <w:uiPriority w:val="99"/>
    <w:semiHidden/>
    <w:rsid w:val="001D392C"/>
    <w:rPr>
      <w:rFonts w:ascii="Tahoma" w:hAnsi="Tahoma" w:cs="Tahoma"/>
      <w:sz w:val="16"/>
      <w:szCs w:val="16"/>
    </w:rPr>
  </w:style>
  <w:style w:type="paragraph" w:styleId="Citaat">
    <w:name w:val="Quote"/>
    <w:basedOn w:val="Standaard"/>
    <w:next w:val="Standaard"/>
    <w:link w:val="CitaatChar"/>
    <w:uiPriority w:val="29"/>
    <w:qFormat/>
    <w:rsid w:val="001D392C"/>
    <w:rPr>
      <w:i/>
      <w:iCs/>
      <w:color w:val="000000" w:themeColor="text1"/>
    </w:rPr>
  </w:style>
  <w:style w:type="character" w:styleId="CitaatChar" w:customStyle="1">
    <w:name w:val="Citaat Char"/>
    <w:basedOn w:val="Standaardalinea-lettertype"/>
    <w:link w:val="Citaat"/>
    <w:uiPriority w:val="29"/>
    <w:rsid w:val="001D392C"/>
    <w:rPr>
      <w:rFonts w:ascii="Lucida Sans" w:hAnsi="Lucida Sans"/>
      <w:i/>
      <w:iCs/>
      <w:color w:val="000000" w:themeColor="text1"/>
      <w:sz w:val="19"/>
    </w:rPr>
  </w:style>
  <w:style w:type="paragraph" w:styleId="Duidelijkcitaat">
    <w:name w:val="Intense Quote"/>
    <w:basedOn w:val="Standaard"/>
    <w:next w:val="Standaard"/>
    <w:link w:val="DuidelijkcitaatChar"/>
    <w:uiPriority w:val="30"/>
    <w:qFormat/>
    <w:rsid w:val="001D392C"/>
    <w:pPr>
      <w:pBdr>
        <w:bottom w:val="single" w:color="4F81BD" w:themeColor="accent1" w:sz="4" w:space="4"/>
      </w:pBdr>
      <w:spacing w:before="200"/>
      <w:ind w:left="936" w:right="936"/>
    </w:pPr>
    <w:rPr>
      <w:b/>
      <w:bCs/>
      <w:i/>
      <w:iCs/>
      <w:color w:val="2891E1"/>
    </w:rPr>
  </w:style>
  <w:style w:type="character" w:styleId="DuidelijkcitaatChar" w:customStyle="1">
    <w:name w:val="Duidelijk citaat Char"/>
    <w:basedOn w:val="Standaardalinea-lettertype"/>
    <w:link w:val="Duidelijkcitaat"/>
    <w:uiPriority w:val="30"/>
    <w:rsid w:val="001D392C"/>
    <w:rPr>
      <w:rFonts w:ascii="Lucida Sans" w:hAnsi="Lucida Sans"/>
      <w:b/>
      <w:bCs/>
      <w:i/>
      <w:iCs/>
      <w:color w:val="2891E1"/>
      <w:sz w:val="19"/>
    </w:rPr>
  </w:style>
  <w:style w:type="paragraph" w:styleId="Geenafstand">
    <w:name w:val="No Spacing"/>
    <w:link w:val="GeenafstandChar"/>
    <w:uiPriority w:val="1"/>
    <w:qFormat/>
    <w:rsid w:val="001A499B"/>
    <w:pPr>
      <w:spacing w:line="240" w:lineRule="auto"/>
    </w:pPr>
    <w:rPr>
      <w:rFonts w:ascii="Lucida Sans" w:hAnsi="Lucida Sans"/>
      <w:sz w:val="19"/>
    </w:rPr>
  </w:style>
  <w:style w:type="character" w:styleId="Intensievebenadrukking">
    <w:name w:val="Intense Emphasis"/>
    <w:basedOn w:val="Standaardalinea-lettertype"/>
    <w:uiPriority w:val="21"/>
    <w:qFormat/>
    <w:rsid w:val="001D392C"/>
    <w:rPr>
      <w:rFonts w:ascii="Lucida Sans" w:hAnsi="Lucida Sans"/>
      <w:b/>
      <w:bCs/>
      <w:i/>
      <w:iCs/>
      <w:color w:val="2891E1"/>
      <w:sz w:val="19"/>
    </w:rPr>
  </w:style>
  <w:style w:type="character" w:styleId="Intensieveverwijzing">
    <w:name w:val="Intense Reference"/>
    <w:basedOn w:val="Standaardalinea-lettertype"/>
    <w:uiPriority w:val="32"/>
    <w:qFormat/>
    <w:rsid w:val="001D392C"/>
    <w:rPr>
      <w:rFonts w:ascii="Lucida Sans" w:hAnsi="Lucida Sans"/>
      <w:b/>
      <w:bCs/>
      <w:smallCaps/>
      <w:color w:val="C0504D" w:themeColor="accent2"/>
      <w:spacing w:val="5"/>
      <w:sz w:val="19"/>
      <w:u w:val="single"/>
    </w:rPr>
  </w:style>
  <w:style w:type="character" w:styleId="Kop1Char" w:customStyle="1">
    <w:name w:val="Kop 1 Char"/>
    <w:basedOn w:val="Standaardalinea-lettertype"/>
    <w:link w:val="Kop1"/>
    <w:uiPriority w:val="9"/>
    <w:rsid w:val="005D7E8D"/>
    <w:rPr>
      <w:rFonts w:eastAsiaTheme="majorEastAsia" w:cstheme="minorHAnsi"/>
      <w:b/>
      <w:bCs/>
      <w:color w:val="2891E1"/>
      <w:spacing w:val="2"/>
      <w:kern w:val="0"/>
      <w:sz w:val="28"/>
      <w:szCs w:val="28"/>
      <w:lang w:eastAsia="ar-SA"/>
      <w14:ligatures w14:val="none"/>
    </w:rPr>
  </w:style>
  <w:style w:type="character" w:styleId="Kop2Char" w:customStyle="1">
    <w:name w:val="Kop 2 Char"/>
    <w:basedOn w:val="Standaardalinea-lettertype"/>
    <w:link w:val="Kop2"/>
    <w:uiPriority w:val="9"/>
    <w:rsid w:val="001D392C"/>
    <w:rPr>
      <w:rFonts w:ascii="Lucida Sans" w:hAnsi="Lucida Sans" w:eastAsiaTheme="majorEastAsia" w:cstheme="majorBidi"/>
      <w:b/>
      <w:bCs/>
      <w:color w:val="2891E1"/>
      <w:sz w:val="19"/>
      <w:szCs w:val="26"/>
    </w:rPr>
  </w:style>
  <w:style w:type="character" w:styleId="Kop3Char" w:customStyle="1">
    <w:name w:val="Kop 3 Char"/>
    <w:basedOn w:val="Standaardalinea-lettertype"/>
    <w:link w:val="Kop3"/>
    <w:uiPriority w:val="9"/>
    <w:rsid w:val="001D392C"/>
    <w:rPr>
      <w:rFonts w:ascii="Lucida Sans" w:hAnsi="Lucida Sans" w:eastAsiaTheme="majorEastAsia" w:cstheme="majorBidi"/>
      <w:b/>
      <w:bCs/>
      <w:sz w:val="19"/>
    </w:rPr>
  </w:style>
  <w:style w:type="character" w:styleId="Kop4Char" w:customStyle="1">
    <w:name w:val="Kop 4 Char"/>
    <w:basedOn w:val="Standaardalinea-lettertype"/>
    <w:link w:val="Kop4"/>
    <w:uiPriority w:val="9"/>
    <w:semiHidden/>
    <w:rsid w:val="001D392C"/>
    <w:rPr>
      <w:rFonts w:ascii="Lucida Sans" w:hAnsi="Lucida Sans" w:eastAsiaTheme="majorEastAsia" w:cstheme="majorBidi"/>
      <w:b/>
      <w:bCs/>
      <w:i/>
      <w:iCs/>
      <w:color w:val="4F81BD" w:themeColor="accent1"/>
      <w:sz w:val="19"/>
    </w:rPr>
  </w:style>
  <w:style w:type="paragraph" w:styleId="Lijstalinea">
    <w:name w:val="List Paragraph"/>
    <w:basedOn w:val="Standaard"/>
    <w:uiPriority w:val="34"/>
    <w:qFormat/>
    <w:rsid w:val="001D392C"/>
    <w:pPr>
      <w:ind w:left="720"/>
      <w:contextualSpacing/>
    </w:pPr>
  </w:style>
  <w:style w:type="character" w:styleId="Nadruk">
    <w:name w:val="Emphasis"/>
    <w:basedOn w:val="Standaardalinea-lettertype"/>
    <w:uiPriority w:val="20"/>
    <w:qFormat/>
    <w:rsid w:val="001D392C"/>
    <w:rPr>
      <w:rFonts w:ascii="Lucida Sans" w:hAnsi="Lucida Sans"/>
      <w:i/>
      <w:iCs/>
      <w:sz w:val="19"/>
    </w:rPr>
  </w:style>
  <w:style w:type="paragraph" w:styleId="Ondertitel">
    <w:name w:val="Subtitle"/>
    <w:basedOn w:val="Standaard"/>
    <w:next w:val="Standaard"/>
    <w:link w:val="OndertitelChar"/>
    <w:autoRedefine/>
    <w:uiPriority w:val="11"/>
    <w:qFormat/>
    <w:rsid w:val="001D392C"/>
    <w:pPr>
      <w:numPr>
        <w:ilvl w:val="1"/>
      </w:numPr>
    </w:pPr>
    <w:rPr>
      <w:rFonts w:eastAsiaTheme="majorEastAsia" w:cstheme="majorBidi"/>
      <w:i/>
      <w:iCs/>
      <w:color w:val="2891E1"/>
      <w:spacing w:val="15"/>
    </w:rPr>
  </w:style>
  <w:style w:type="character" w:styleId="OndertitelChar" w:customStyle="1">
    <w:name w:val="Ondertitel Char"/>
    <w:basedOn w:val="Standaardalinea-lettertype"/>
    <w:link w:val="Ondertitel"/>
    <w:uiPriority w:val="11"/>
    <w:rsid w:val="001D392C"/>
    <w:rPr>
      <w:rFonts w:ascii="Lucida Sans" w:hAnsi="Lucida Sans" w:eastAsiaTheme="majorEastAsia" w:cstheme="majorBidi"/>
      <w:i/>
      <w:iCs/>
      <w:color w:val="2891E1"/>
      <w:spacing w:val="15"/>
      <w:sz w:val="19"/>
      <w:szCs w:val="24"/>
    </w:rPr>
  </w:style>
  <w:style w:type="paragraph" w:styleId="PNH6pt" w:customStyle="1">
    <w:name w:val="PNH 6 pt"/>
    <w:basedOn w:val="Standaard"/>
    <w:next w:val="Standaard"/>
    <w:rsid w:val="001D392C"/>
    <w:rPr>
      <w:sz w:val="12"/>
    </w:rPr>
  </w:style>
  <w:style w:type="paragraph" w:styleId="PNH8pt" w:customStyle="1">
    <w:name w:val="PNH 8 pt"/>
    <w:basedOn w:val="Standaard"/>
    <w:next w:val="Standaard"/>
    <w:rsid w:val="001D392C"/>
  </w:style>
  <w:style w:type="paragraph" w:styleId="PNH8ptvet" w:customStyle="1">
    <w:name w:val="PNH 8 pt vet"/>
    <w:basedOn w:val="Standaard"/>
    <w:next w:val="Standaard"/>
    <w:rsid w:val="001D392C"/>
    <w:rPr>
      <w:b/>
    </w:rPr>
  </w:style>
  <w:style w:type="character" w:styleId="Subtielebenadrukking">
    <w:name w:val="Subtle Emphasis"/>
    <w:basedOn w:val="Standaardalinea-lettertype"/>
    <w:uiPriority w:val="19"/>
    <w:qFormat/>
    <w:rsid w:val="001D392C"/>
    <w:rPr>
      <w:rFonts w:ascii="Lucida Sans" w:hAnsi="Lucida Sans"/>
      <w:i/>
      <w:iCs/>
      <w:color w:val="808080" w:themeColor="text1" w:themeTint="7F"/>
      <w:sz w:val="19"/>
    </w:rPr>
  </w:style>
  <w:style w:type="character" w:styleId="Subtieleverwijzing">
    <w:name w:val="Subtle Reference"/>
    <w:basedOn w:val="Standaardalinea-lettertype"/>
    <w:uiPriority w:val="31"/>
    <w:qFormat/>
    <w:rsid w:val="001D392C"/>
    <w:rPr>
      <w:rFonts w:ascii="Lucida Sans" w:hAnsi="Lucida Sans"/>
      <w:smallCaps/>
      <w:color w:val="C0504D" w:themeColor="accent2"/>
      <w:sz w:val="19"/>
      <w:u w:val="single"/>
    </w:rPr>
  </w:style>
  <w:style w:type="paragraph" w:styleId="Titel">
    <w:name w:val="Title"/>
    <w:basedOn w:val="Standaard"/>
    <w:next w:val="Standaard"/>
    <w:link w:val="TitelChar"/>
    <w:uiPriority w:val="10"/>
    <w:qFormat/>
    <w:rsid w:val="001D392C"/>
    <w:pPr>
      <w:pBdr>
        <w:bottom w:val="single" w:color="4F81BD" w:themeColor="accent1" w:sz="8" w:space="4"/>
      </w:pBdr>
      <w:spacing w:after="300"/>
      <w:contextualSpacing/>
    </w:pPr>
    <w:rPr>
      <w:rFonts w:eastAsiaTheme="majorEastAsia" w:cstheme="majorBidi"/>
      <w:color w:val="2891E1"/>
      <w:spacing w:val="5"/>
      <w:kern w:val="28"/>
      <w:sz w:val="28"/>
      <w:szCs w:val="52"/>
    </w:rPr>
  </w:style>
  <w:style w:type="character" w:styleId="TitelChar" w:customStyle="1">
    <w:name w:val="Titel Char"/>
    <w:basedOn w:val="Standaardalinea-lettertype"/>
    <w:link w:val="Titel"/>
    <w:uiPriority w:val="10"/>
    <w:rsid w:val="001D392C"/>
    <w:rPr>
      <w:rFonts w:ascii="Lucida Sans" w:hAnsi="Lucida Sans" w:eastAsiaTheme="majorEastAsia" w:cstheme="majorBidi"/>
      <w:color w:val="2891E1"/>
      <w:spacing w:val="5"/>
      <w:kern w:val="28"/>
      <w:sz w:val="28"/>
      <w:szCs w:val="52"/>
    </w:rPr>
  </w:style>
  <w:style w:type="character" w:styleId="Titelvanboek">
    <w:name w:val="Book Title"/>
    <w:basedOn w:val="Standaardalinea-lettertype"/>
    <w:uiPriority w:val="33"/>
    <w:qFormat/>
    <w:rsid w:val="001D392C"/>
    <w:rPr>
      <w:rFonts w:ascii="Lucida Sans" w:hAnsi="Lucida Sans"/>
      <w:b/>
      <w:bCs/>
      <w:smallCaps/>
      <w:spacing w:val="5"/>
      <w:sz w:val="19"/>
    </w:rPr>
  </w:style>
  <w:style w:type="character" w:styleId="Zwaar">
    <w:name w:val="Strong"/>
    <w:basedOn w:val="Standaardalinea-lettertype"/>
    <w:uiPriority w:val="22"/>
    <w:qFormat/>
    <w:rsid w:val="001D392C"/>
    <w:rPr>
      <w:rFonts w:ascii="Lucida Sans" w:hAnsi="Lucida Sans"/>
      <w:b/>
      <w:bCs/>
      <w:sz w:val="19"/>
    </w:rPr>
  </w:style>
  <w:style w:type="character" w:styleId="Kop5Char" w:customStyle="1">
    <w:name w:val="Kop 5 Char"/>
    <w:basedOn w:val="Standaardalinea-lettertype"/>
    <w:link w:val="Kop5"/>
    <w:uiPriority w:val="9"/>
    <w:semiHidden/>
    <w:rsid w:val="00C92B3A"/>
    <w:rPr>
      <w:rFonts w:eastAsiaTheme="majorEastAsia" w:cstheme="majorBidi"/>
      <w:color w:val="365F91" w:themeColor="accent1" w:themeShade="BF"/>
      <w:spacing w:val="2"/>
      <w:kern w:val="0"/>
      <w:sz w:val="20"/>
      <w:szCs w:val="24"/>
      <w:lang w:eastAsia="ar-SA"/>
      <w14:ligatures w14:val="none"/>
    </w:rPr>
  </w:style>
  <w:style w:type="character" w:styleId="Kop6Char" w:customStyle="1">
    <w:name w:val="Kop 6 Char"/>
    <w:basedOn w:val="Standaardalinea-lettertype"/>
    <w:link w:val="Kop6"/>
    <w:uiPriority w:val="9"/>
    <w:semiHidden/>
    <w:rsid w:val="00C92B3A"/>
    <w:rPr>
      <w:rFonts w:eastAsiaTheme="majorEastAsia" w:cstheme="majorBidi"/>
      <w:i/>
      <w:iCs/>
      <w:color w:val="595959" w:themeColor="text1" w:themeTint="A6"/>
      <w:spacing w:val="2"/>
      <w:kern w:val="0"/>
      <w:sz w:val="20"/>
      <w:szCs w:val="24"/>
      <w:lang w:eastAsia="ar-SA"/>
      <w14:ligatures w14:val="none"/>
    </w:rPr>
  </w:style>
  <w:style w:type="character" w:styleId="Kop7Char" w:customStyle="1">
    <w:name w:val="Kop 7 Char"/>
    <w:basedOn w:val="Standaardalinea-lettertype"/>
    <w:link w:val="Kop7"/>
    <w:uiPriority w:val="9"/>
    <w:semiHidden/>
    <w:rsid w:val="00C92B3A"/>
    <w:rPr>
      <w:rFonts w:eastAsiaTheme="majorEastAsia" w:cstheme="majorBidi"/>
      <w:color w:val="595959" w:themeColor="text1" w:themeTint="A6"/>
      <w:spacing w:val="2"/>
      <w:kern w:val="0"/>
      <w:sz w:val="20"/>
      <w:szCs w:val="24"/>
      <w:lang w:eastAsia="ar-SA"/>
      <w14:ligatures w14:val="none"/>
    </w:rPr>
  </w:style>
  <w:style w:type="character" w:styleId="Kop8Char" w:customStyle="1">
    <w:name w:val="Kop 8 Char"/>
    <w:basedOn w:val="Standaardalinea-lettertype"/>
    <w:link w:val="Kop8"/>
    <w:uiPriority w:val="9"/>
    <w:semiHidden/>
    <w:rsid w:val="00C92B3A"/>
    <w:rPr>
      <w:rFonts w:eastAsiaTheme="majorEastAsia" w:cstheme="majorBidi"/>
      <w:i/>
      <w:iCs/>
      <w:color w:val="272727" w:themeColor="text1" w:themeTint="D8"/>
      <w:spacing w:val="2"/>
      <w:kern w:val="0"/>
      <w:sz w:val="20"/>
      <w:szCs w:val="24"/>
      <w:lang w:eastAsia="ar-SA"/>
      <w14:ligatures w14:val="none"/>
    </w:rPr>
  </w:style>
  <w:style w:type="character" w:styleId="Kop9Char" w:customStyle="1">
    <w:name w:val="Kop 9 Char"/>
    <w:basedOn w:val="Standaardalinea-lettertype"/>
    <w:link w:val="Kop9"/>
    <w:uiPriority w:val="9"/>
    <w:semiHidden/>
    <w:rsid w:val="00C92B3A"/>
    <w:rPr>
      <w:rFonts w:eastAsiaTheme="majorEastAsia" w:cstheme="majorBidi"/>
      <w:color w:val="272727" w:themeColor="text1" w:themeTint="D8"/>
      <w:spacing w:val="2"/>
      <w:kern w:val="0"/>
      <w:sz w:val="20"/>
      <w:szCs w:val="24"/>
      <w:lang w:eastAsia="ar-SA"/>
      <w14:ligatures w14:val="none"/>
    </w:rPr>
  </w:style>
  <w:style w:type="paragraph" w:styleId="Koptekst">
    <w:name w:val="header"/>
    <w:basedOn w:val="Standaard"/>
    <w:link w:val="KoptekstChar"/>
    <w:uiPriority w:val="99"/>
    <w:unhideWhenUsed/>
    <w:rsid w:val="00C92B3A"/>
    <w:pPr>
      <w:tabs>
        <w:tab w:val="center" w:pos="4536"/>
        <w:tab w:val="right" w:pos="9072"/>
      </w:tabs>
    </w:pPr>
  </w:style>
  <w:style w:type="character" w:styleId="KoptekstChar" w:customStyle="1">
    <w:name w:val="Koptekst Char"/>
    <w:basedOn w:val="Standaardalinea-lettertype"/>
    <w:link w:val="Koptekst"/>
    <w:uiPriority w:val="99"/>
    <w:rsid w:val="00C92B3A"/>
    <w:rPr>
      <w:rFonts w:ascii="Lucida Sans" w:hAnsi="Lucida Sans"/>
      <w:sz w:val="19"/>
    </w:rPr>
  </w:style>
  <w:style w:type="paragraph" w:styleId="Voettekst">
    <w:name w:val="footer"/>
    <w:basedOn w:val="Standaard"/>
    <w:link w:val="VoettekstChar"/>
    <w:unhideWhenUsed/>
    <w:rsid w:val="00C92B3A"/>
    <w:pPr>
      <w:tabs>
        <w:tab w:val="center" w:pos="4536"/>
        <w:tab w:val="right" w:pos="9072"/>
      </w:tabs>
    </w:pPr>
  </w:style>
  <w:style w:type="character" w:styleId="VoettekstChar" w:customStyle="1">
    <w:name w:val="Voettekst Char"/>
    <w:basedOn w:val="Standaardalinea-lettertype"/>
    <w:link w:val="Voettekst"/>
    <w:uiPriority w:val="99"/>
    <w:rsid w:val="00C92B3A"/>
    <w:rPr>
      <w:rFonts w:ascii="Lucida Sans" w:hAnsi="Lucida Sans"/>
      <w:sz w:val="19"/>
    </w:rPr>
  </w:style>
  <w:style w:type="paragraph" w:styleId="Variabelegegevens" w:customStyle="1">
    <w:name w:val="Variabele gegevens"/>
    <w:basedOn w:val="Standaard"/>
    <w:rsid w:val="00C92B3A"/>
    <w:pPr>
      <w:keepLines/>
    </w:pPr>
  </w:style>
  <w:style w:type="character" w:styleId="Hyperlink">
    <w:name w:val="Hyperlink"/>
    <w:basedOn w:val="Standaardalinea-lettertype"/>
    <w:uiPriority w:val="99"/>
    <w:unhideWhenUsed/>
    <w:rsid w:val="00664682"/>
    <w:rPr>
      <w:color w:val="0000FF" w:themeColor="hyperlink"/>
      <w:u w:val="single"/>
    </w:rPr>
  </w:style>
  <w:style w:type="character" w:styleId="Onopgelostemelding">
    <w:name w:val="Unresolved Mention"/>
    <w:basedOn w:val="Standaardalinea-lettertype"/>
    <w:uiPriority w:val="99"/>
    <w:semiHidden/>
    <w:unhideWhenUsed/>
    <w:rsid w:val="00664682"/>
    <w:rPr>
      <w:color w:val="605E5C"/>
      <w:shd w:val="clear" w:color="auto" w:fill="E1DFDD"/>
    </w:rPr>
  </w:style>
  <w:style w:type="paragraph" w:styleId="opsomming-bullet" w:customStyle="1">
    <w:name w:val="opsomming-bullet"/>
    <w:basedOn w:val="Standaard"/>
    <w:rsid w:val="002C1792"/>
    <w:pPr>
      <w:numPr>
        <w:numId w:val="15"/>
      </w:numPr>
      <w:tabs>
        <w:tab w:val="left" w:pos="227"/>
        <w:tab w:val="left" w:pos="454"/>
        <w:tab w:val="left" w:pos="680"/>
        <w:tab w:val="left" w:pos="907"/>
        <w:tab w:val="left" w:pos="1134"/>
        <w:tab w:val="left" w:pos="1361"/>
        <w:tab w:val="left" w:pos="1588"/>
        <w:tab w:val="left" w:pos="1814"/>
        <w:tab w:val="left" w:pos="2041"/>
      </w:tabs>
      <w:suppressAutoHyphens w:val="0"/>
      <w:autoSpaceDE w:val="0"/>
      <w:autoSpaceDN w:val="0"/>
      <w:adjustRightInd w:val="0"/>
      <w:spacing w:line="240" w:lineRule="atLeast"/>
    </w:pPr>
    <w:rPr>
      <w:rFonts w:ascii="Verdana" w:hAnsi="Verdana"/>
      <w:spacing w:val="0"/>
      <w:sz w:val="18"/>
      <w:szCs w:val="18"/>
      <w:lang w:eastAsia="nl-NL"/>
    </w:rPr>
  </w:style>
  <w:style w:type="paragraph" w:styleId="Plattetekst3">
    <w:name w:val="Body Text 3"/>
    <w:basedOn w:val="Standaard"/>
    <w:link w:val="Plattetekst3Char"/>
    <w:rsid w:val="002C1792"/>
    <w:pPr>
      <w:suppressAutoHyphens w:val="0"/>
      <w:spacing w:line="240" w:lineRule="auto"/>
    </w:pPr>
    <w:rPr>
      <w:rFonts w:cs="Arial"/>
      <w:spacing w:val="0"/>
      <w:szCs w:val="20"/>
      <w:lang w:eastAsia="nl-NL"/>
    </w:rPr>
  </w:style>
  <w:style w:type="character" w:styleId="Plattetekst3Char" w:customStyle="1">
    <w:name w:val="Platte tekst 3 Char"/>
    <w:basedOn w:val="Standaardalinea-lettertype"/>
    <w:link w:val="Plattetekst3"/>
    <w:rsid w:val="002C1792"/>
    <w:rPr>
      <w:rFonts w:ascii="V&amp;W Syntax (Adobe)" w:hAnsi="V&amp;W Syntax (Adobe)" w:eastAsia="Times New Roman" w:cs="Arial"/>
      <w:kern w:val="0"/>
      <w:sz w:val="20"/>
      <w:szCs w:val="20"/>
      <w:lang w:eastAsia="nl-NL"/>
      <w14:ligatures w14:val="none"/>
    </w:rPr>
  </w:style>
  <w:style w:type="character" w:styleId="Verborgentekst" w:customStyle="1">
    <w:name w:val="Verborgen tekst"/>
    <w:rsid w:val="002C1792"/>
    <w:rPr>
      <w:rFonts w:ascii="Verdana" w:hAnsi="Verdana"/>
      <w:b/>
      <w:i/>
      <w:vanish/>
      <w:color w:val="3366FF"/>
      <w:sz w:val="16"/>
    </w:rPr>
  </w:style>
  <w:style w:type="paragraph" w:styleId="Plattetekst2">
    <w:name w:val="Body Text 2"/>
    <w:basedOn w:val="Standaard"/>
    <w:link w:val="Plattetekst2Char"/>
    <w:uiPriority w:val="99"/>
    <w:semiHidden/>
    <w:unhideWhenUsed/>
    <w:rsid w:val="003637C6"/>
    <w:pPr>
      <w:spacing w:after="120" w:line="480" w:lineRule="auto"/>
    </w:pPr>
  </w:style>
  <w:style w:type="character" w:styleId="Plattetekst2Char" w:customStyle="1">
    <w:name w:val="Platte tekst 2 Char"/>
    <w:basedOn w:val="Standaardalinea-lettertype"/>
    <w:link w:val="Plattetekst2"/>
    <w:uiPriority w:val="99"/>
    <w:semiHidden/>
    <w:rsid w:val="003637C6"/>
    <w:rPr>
      <w:rFonts w:eastAsia="Times New Roman" w:cs="Times New Roman"/>
      <w:spacing w:val="2"/>
      <w:kern w:val="0"/>
      <w:sz w:val="20"/>
      <w:szCs w:val="24"/>
      <w:lang w:eastAsia="ar-SA"/>
      <w14:ligatures w14:val="none"/>
    </w:rPr>
  </w:style>
  <w:style w:type="character" w:styleId="GeenafstandChar" w:customStyle="1">
    <w:name w:val="Geen afstand Char"/>
    <w:basedOn w:val="Standaardalinea-lettertype"/>
    <w:link w:val="Geenafstand"/>
    <w:uiPriority w:val="1"/>
    <w:rsid w:val="00BD02D5"/>
    <w:rPr>
      <w:rFonts w:ascii="Lucida Sans" w:hAnsi="Lucida Sans"/>
      <w:sz w:val="19"/>
    </w:rPr>
  </w:style>
  <w:style w:type="paragraph" w:styleId="Kopvaninhoudsopgave">
    <w:name w:val="TOC Heading"/>
    <w:basedOn w:val="Kop1"/>
    <w:next w:val="Standaard"/>
    <w:uiPriority w:val="39"/>
    <w:unhideWhenUsed/>
    <w:qFormat/>
    <w:rsid w:val="00BD02D5"/>
    <w:pPr>
      <w:numPr>
        <w:numId w:val="0"/>
      </w:numPr>
      <w:suppressAutoHyphens w:val="0"/>
      <w:spacing w:before="240" w:line="259" w:lineRule="auto"/>
      <w:outlineLvl w:val="9"/>
    </w:pPr>
    <w:rPr>
      <w:rFonts w:asciiTheme="majorHAnsi" w:hAnsiTheme="majorHAnsi" w:cstheme="majorBidi"/>
      <w:b w:val="0"/>
      <w:bCs w:val="0"/>
      <w:color w:val="365F91" w:themeColor="accent1" w:themeShade="BF"/>
      <w:spacing w:val="0"/>
      <w:sz w:val="32"/>
      <w:szCs w:val="32"/>
      <w:lang w:eastAsia="nl-NL"/>
    </w:rPr>
  </w:style>
  <w:style w:type="paragraph" w:styleId="Inhopg2">
    <w:name w:val="toc 2"/>
    <w:basedOn w:val="Standaard"/>
    <w:next w:val="Standaard"/>
    <w:autoRedefine/>
    <w:uiPriority w:val="39"/>
    <w:unhideWhenUsed/>
    <w:rsid w:val="00BD02D5"/>
    <w:pPr>
      <w:suppressAutoHyphens w:val="0"/>
      <w:spacing w:after="100" w:line="259" w:lineRule="auto"/>
      <w:ind w:left="220"/>
    </w:pPr>
    <w:rPr>
      <w:rFonts w:eastAsiaTheme="minorEastAsia"/>
      <w:spacing w:val="0"/>
      <w:sz w:val="22"/>
      <w:szCs w:val="22"/>
      <w:lang w:eastAsia="nl-NL"/>
    </w:rPr>
  </w:style>
  <w:style w:type="paragraph" w:styleId="Inhopg1">
    <w:name w:val="toc 1"/>
    <w:basedOn w:val="Standaard"/>
    <w:next w:val="Standaard"/>
    <w:autoRedefine/>
    <w:uiPriority w:val="39"/>
    <w:unhideWhenUsed/>
    <w:rsid w:val="00BD02D5"/>
    <w:pPr>
      <w:suppressAutoHyphens w:val="0"/>
      <w:spacing w:after="100" w:line="259" w:lineRule="auto"/>
    </w:pPr>
    <w:rPr>
      <w:rFonts w:eastAsiaTheme="minorEastAsia"/>
      <w:spacing w:val="0"/>
      <w:sz w:val="22"/>
      <w:szCs w:val="22"/>
      <w:lang w:eastAsia="nl-NL"/>
    </w:rPr>
  </w:style>
  <w:style w:type="paragraph" w:styleId="Inhopg3">
    <w:name w:val="toc 3"/>
    <w:basedOn w:val="Standaard"/>
    <w:next w:val="Standaard"/>
    <w:autoRedefine/>
    <w:uiPriority w:val="39"/>
    <w:unhideWhenUsed/>
    <w:rsid w:val="00BD02D5"/>
    <w:pPr>
      <w:suppressAutoHyphens w:val="0"/>
      <w:spacing w:after="100" w:line="259" w:lineRule="auto"/>
      <w:ind w:left="440"/>
    </w:pPr>
    <w:rPr>
      <w:rFonts w:eastAsiaTheme="minorEastAsia"/>
      <w:spacing w:val="0"/>
      <w:sz w:val="22"/>
      <w:szCs w:val="22"/>
      <w:lang w:eastAsia="nl-NL"/>
    </w:rPr>
  </w:style>
  <w:style w:type="character" w:styleId="Verwijzingopmerking">
    <w:name w:val="annotation reference"/>
    <w:basedOn w:val="Standaardalinea-lettertype"/>
    <w:uiPriority w:val="99"/>
    <w:semiHidden/>
    <w:unhideWhenUsed/>
    <w:rsid w:val="003F6931"/>
    <w:rPr>
      <w:sz w:val="16"/>
      <w:szCs w:val="16"/>
    </w:rPr>
  </w:style>
  <w:style w:type="paragraph" w:styleId="Tekstopmerking">
    <w:name w:val="annotation text"/>
    <w:basedOn w:val="Standaard"/>
    <w:link w:val="TekstopmerkingChar"/>
    <w:uiPriority w:val="99"/>
    <w:unhideWhenUsed/>
    <w:rsid w:val="003F6931"/>
    <w:pPr>
      <w:spacing w:line="240" w:lineRule="auto"/>
    </w:pPr>
    <w:rPr>
      <w:szCs w:val="20"/>
    </w:rPr>
  </w:style>
  <w:style w:type="character" w:styleId="TekstopmerkingChar" w:customStyle="1">
    <w:name w:val="Tekst opmerking Char"/>
    <w:basedOn w:val="Standaardalinea-lettertype"/>
    <w:link w:val="Tekstopmerking"/>
    <w:uiPriority w:val="99"/>
    <w:rsid w:val="003F6931"/>
    <w:rPr>
      <w:rFonts w:eastAsia="Times New Roman" w:cs="Times New Roman"/>
      <w:spacing w:val="2"/>
      <w:kern w:val="0"/>
      <w:sz w:val="20"/>
      <w:szCs w:val="20"/>
      <w:lang w:eastAsia="ar-SA"/>
      <w14:ligatures w14:val="none"/>
    </w:rPr>
  </w:style>
  <w:style w:type="paragraph" w:styleId="Onderwerpvanopmerking">
    <w:name w:val="annotation subject"/>
    <w:basedOn w:val="Tekstopmerking"/>
    <w:next w:val="Tekstopmerking"/>
    <w:link w:val="OnderwerpvanopmerkingChar"/>
    <w:uiPriority w:val="99"/>
    <w:semiHidden/>
    <w:unhideWhenUsed/>
    <w:rsid w:val="003F6931"/>
    <w:rPr>
      <w:b/>
      <w:bCs/>
    </w:rPr>
  </w:style>
  <w:style w:type="character" w:styleId="OnderwerpvanopmerkingChar" w:customStyle="1">
    <w:name w:val="Onderwerp van opmerking Char"/>
    <w:basedOn w:val="TekstopmerkingChar"/>
    <w:link w:val="Onderwerpvanopmerking"/>
    <w:uiPriority w:val="99"/>
    <w:semiHidden/>
    <w:rsid w:val="003F6931"/>
    <w:rPr>
      <w:rFonts w:eastAsia="Times New Roman" w:cs="Times New Roman"/>
      <w:b/>
      <w:bCs/>
      <w:spacing w:val="2"/>
      <w:kern w:val="0"/>
      <w:sz w:val="20"/>
      <w:szCs w:val="20"/>
      <w:lang w:eastAsia="ar-SA"/>
      <w14:ligatures w14:val="none"/>
    </w:rPr>
  </w:style>
  <w:style w:type="character" w:styleId="Vermelding">
    <w:name w:val="Mention"/>
    <w:basedOn w:val="Standaardalinea-lettertype"/>
    <w:uiPriority w:val="99"/>
    <w:unhideWhenUsed/>
    <w:rsid w:val="003F6931"/>
    <w:rPr>
      <w:color w:val="2B579A"/>
      <w:shd w:val="clear" w:color="auto" w:fill="E1DFDD"/>
    </w:rPr>
  </w:style>
  <w:style w:type="paragraph" w:styleId="Default" w:customStyle="1">
    <w:name w:val="Default"/>
    <w:basedOn w:val="Standaard"/>
    <w:uiPriority w:val="1"/>
    <w:rsid w:val="722E06DA"/>
    <w:pPr>
      <w:spacing w:line="240" w:lineRule="auto"/>
    </w:pPr>
    <w:rPr>
      <w:rFonts w:eastAsiaTheme="minorEastAsia" w:cstheme="minorBidi"/>
      <w:color w:val="000000" w:themeColor="text1"/>
      <w:sz w:val="24"/>
    </w:rPr>
  </w:style>
  <w:style w:type="table" w:styleId="Tabelraster">
    <w:name w:val="Table Grid"/>
    <w:basedOn w:val="Standaardtabe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89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hyperlink" Target="http://www.rws.nl/datacontracteisen" TargetMode="External" Id="rId18"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hyperlink" Target="https://www.nsgi.nl/rdnaptrans" TargetMode="External" Id="rId17" /><Relationship Type="http://schemas.openxmlformats.org/officeDocument/2006/relationships/customXml" Target="../customXml/item2.xml" Id="rId2"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customXml" Target="../customXml/item5.xml" Id="rId5" /><Relationship Type="http://schemas.microsoft.com/office/2016/09/relationships/commentsIds" Target="commentsIds.xml" Id="rId15" /><Relationship Type="http://schemas.microsoft.com/office/2019/05/relationships/documenttasks" Target="documenttasks/documenttasks1.xml" Id="rId23" /><Relationship Type="http://schemas.openxmlformats.org/officeDocument/2006/relationships/webSettings" Target="webSetting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settings" Target="settings.xml" Id="rId9" /><Relationship Type="http://schemas.microsoft.com/office/2011/relationships/commentsExtended" Target="commentsExtended.xml" Id="rId14" /><Relationship Type="http://schemas.openxmlformats.org/officeDocument/2006/relationships/theme" Target="theme/theme1.xml" Id="rId22" /><Relationship Type="http://schemas.openxmlformats.org/officeDocument/2006/relationships/image" Target="/media/image2.png" Id="R826a73560dd046e5"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ocumenttasks/documenttasks1.xml><?xml version="1.0" encoding="utf-8"?>
<t:Tasks xmlns:t="http://schemas.microsoft.com/office/tasks/2019/documenttasks" xmlns:oel="http://schemas.microsoft.com/office/2019/extlst">
  <t:Task id="{AC8472B1-B3F4-4756-AAD1-77AFD15B8927}">
    <t:Anchor>
      <t:Comment id="649746040"/>
    </t:Anchor>
    <t:History>
      <t:Event id="{6AD6F3FE-78F3-4766-A1E9-8937C5027C65}" time="2025-03-05T12:43:26.809Z">
        <t:Attribution userId="S::willemsem@Noord-Holland.nl::a4f704ff-6c57-4856-b33c-68b082858dec" userProvider="AD" userName="Marcel Willemse"/>
        <t:Anchor>
          <t:Comment id="649746040"/>
        </t:Anchor>
        <t:Create/>
      </t:Event>
      <t:Event id="{C5FC8F48-5BA3-41A5-A8EA-FFCF9208E995}" time="2025-03-05T12:43:26.809Z">
        <t:Attribution userId="S::willemsem@Noord-Holland.nl::a4f704ff-6c57-4856-b33c-68b082858dec" userProvider="AD" userName="Marcel Willemse"/>
        <t:Anchor>
          <t:Comment id="649746040"/>
        </t:Anchor>
        <t:Assign userId="S::Houti@Noord-Holland.nl::e1d5a8f3-8937-4502-a05a-31103bbf301f" userProvider="AD" userName="Ingrid van Hout"/>
      </t:Event>
      <t:Event id="{7E5CB071-7901-4871-9037-D4BAC9B26A33}" time="2025-03-05T12:43:26.809Z">
        <t:Attribution userId="S::willemsem@Noord-Holland.nl::a4f704ff-6c57-4856-b33c-68b082858dec" userProvider="AD" userName="Marcel Willemse"/>
        <t:Anchor>
          <t:Comment id="649746040"/>
        </t:Anchor>
        <t:SetTitle title="@Ingrid van Hout Willen we dit ook als PNH of is dat voor nu een weg te ver. Staan we als PNH toe dat de inmetingen open Data worden? Zo nee, dan verwijderen we dit."/>
      </t:Event>
    </t:History>
  </t:Task>
  <t:Task id="{4E95BF96-840E-4E2F-A5B0-201BEB3F0F8E}">
    <t:Anchor>
      <t:Comment id="710774101"/>
    </t:Anchor>
    <t:History>
      <t:Event id="{94B418A4-4D92-408B-8CDB-44A7A3BA014F}" time="2025-03-05T12:50:22.799Z">
        <t:Attribution userId="S::willemsem@Noord-Holland.nl::a4f704ff-6c57-4856-b33c-68b082858dec" userProvider="AD" userName="Marcel Willemse"/>
        <t:Anchor>
          <t:Comment id="710774101"/>
        </t:Anchor>
        <t:Create/>
      </t:Event>
      <t:Event id="{0DB901ED-F485-472D-8DCF-86B0DEAE4A85}" time="2025-03-05T12:50:22.799Z">
        <t:Attribution userId="S::willemsem@Noord-Holland.nl::a4f704ff-6c57-4856-b33c-68b082858dec" userProvider="AD" userName="Marcel Willemse"/>
        <t:Anchor>
          <t:Comment id="710774101"/>
        </t:Anchor>
        <t:Assign userId="S::willemsem@Noord-Holland.nl::a4f704ff-6c57-4856-b33c-68b082858dec" userProvider="AD" userName="Marcel Willemse"/>
      </t:Event>
      <t:Event id="{9D7F3A8C-4644-44E9-A180-061F94FDBD35}" time="2025-03-05T12:50:22.799Z">
        <t:Attribution userId="S::willemsem@Noord-Holland.nl::a4f704ff-6c57-4856-b33c-68b082858dec" userProvider="AD" userName="Marcel Willemse"/>
        <t:Anchor>
          <t:Comment id="710774101"/>
        </t:Anchor>
        <t:SetTitle title="@Marcel Willemse navragen bij RWS. Is het 1e deel gelijkwaardig aan het 2e deel? "/>
      </t:Event>
      <t:Event id="{295403B2-0644-4128-9AE1-83716ABF4A2C}" time="2025-03-10T09:00:29.552Z">
        <t:Attribution userId="S::willemsem@Noord-Holland.nl::a4f704ff-6c57-4856-b33c-68b082858dec" userProvider="AD" userName="Marcel Willemse"/>
        <t:Progress percentComplete="100"/>
      </t:Event>
    </t:History>
  </t:Task>
  <t:Task id="{90398D31-A36C-415E-800C-AAB255C24074}">
    <t:Anchor>
      <t:Comment id="1605306291"/>
    </t:Anchor>
    <t:History>
      <t:Event id="{7B7958A0-5412-4014-A866-495FEC9FEE6C}" time="2025-03-05T13:06:50.151Z">
        <t:Attribution userId="S::willemsem@Noord-Holland.nl::a4f704ff-6c57-4856-b33c-68b082858dec" userProvider="AD" userName="Marcel Willemse"/>
        <t:Anchor>
          <t:Comment id="1605306291"/>
        </t:Anchor>
        <t:Create/>
      </t:Event>
      <t:Event id="{675025E4-5056-4E6E-A389-88CC7A2F07B2}" time="2025-03-05T13:06:50.151Z">
        <t:Attribution userId="S::willemsem@Noord-Holland.nl::a4f704ff-6c57-4856-b33c-68b082858dec" userProvider="AD" userName="Marcel Willemse"/>
        <t:Anchor>
          <t:Comment id="1605306291"/>
        </t:Anchor>
        <t:Assign userId="S::Houti@Noord-Holland.nl::e1d5a8f3-8937-4502-a05a-31103bbf301f" userProvider="AD" userName="Ingrid van Hout"/>
      </t:Event>
      <t:Event id="{A941115F-337D-4674-918F-922E2FBB0707}" time="2025-03-05T13:06:50.151Z">
        <t:Attribution userId="S::willemsem@Noord-Holland.nl::a4f704ff-6c57-4856-b33c-68b082858dec" userProvider="AD" userName="Marcel Willemse"/>
        <t:Anchor>
          <t:Comment id="1605306291"/>
        </t:Anchor>
        <t:SetTitle title="@Ingrid van Hout Graag hier jou delen in gaan verwerken."/>
      </t:Event>
      <t:Event id="{C0DE8BEB-790B-449C-9B58-60C387A7B1AE}" time="2025-04-02T11:49:23.259Z">
        <t:Attribution userId="S::houti@noord-holland.nl::e1d5a8f3-8937-4502-a05a-31103bbf301f" userProvider="AD" userName="Ingrid van Hout"/>
        <t:Progress percentComplete="100"/>
      </t:Event>
    </t:History>
  </t:Task>
  <t:Task id="{3352415E-3C3B-4D45-92E6-609AC4DA4ED2}">
    <t:Anchor>
      <t:Comment id="1800950333"/>
    </t:Anchor>
    <t:History>
      <t:Event id="{1D1FF7FF-A6F2-4FA0-8BE8-A0B47DF5DFB2}" time="2025-03-13T09:18:12.006Z">
        <t:Attribution userId="S::houti@noord-holland.nl::e1d5a8f3-8937-4502-a05a-31103bbf301f" userProvider="AD" userName="Ingrid van Hout"/>
        <t:Anchor>
          <t:Comment id="1800950333"/>
        </t:Anchor>
        <t:Create/>
      </t:Event>
      <t:Event id="{317A15EE-D89E-46B5-A0A8-E52A5A4FC648}" time="2025-03-13T09:18:12.006Z">
        <t:Attribution userId="S::houti@noord-holland.nl::e1d5a8f3-8937-4502-a05a-31103bbf301f" userProvider="AD" userName="Ingrid van Hout"/>
        <t:Anchor>
          <t:Comment id="1800950333"/>
        </t:Anchor>
        <t:Assign userId="S::monneb@Noord-Holland.nl::f93b6547-e3d8-499b-8a6f-c418ca33b5b3" userProvider="AD" userName="Bart Monné"/>
      </t:Event>
      <t:Event id="{77FFD7D6-DAAD-484D-A776-0EF816AAF88F}" time="2025-03-13T09:18:12.006Z">
        <t:Attribution userId="S::houti@noord-holland.nl::e1d5a8f3-8937-4502-a05a-31103bbf301f" userProvider="AD" userName="Ingrid van Hout"/>
        <t:Anchor>
          <t:Comment id="1800950333"/>
        </t:Anchor>
        <t:SetTitle title="@Bart Monné Bart zoekt courante versie"/>
      </t:Event>
      <t:Event id="{8DEDCA6B-4C97-4034-862E-F1BF17081C54}" time="2025-04-02T09:04:21.077Z">
        <t:Attribution userId="S::burenm@noord-holland.nl::7f923f42-3a9b-4480-abc8-cc98d1a86c6d" userProvider="AD" userName="Matthijs van Buren"/>
        <t:Progress percentComplete="100"/>
      </t:Event>
    </t:History>
  </t:Task>
</t:Task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Kenmerk_x0020_gerelateerd_x0020_document_x002f_dossier xmlns="b651a5c8-18d1-4676-949b-b33c2c763b6d" xsi:nil="true"/>
    <eb6d96c7a39b4a82859d6395136e1d0d xmlns="b651a5c8-18d1-4676-949b-b33c2c763b6d">
      <Terms xmlns="http://schemas.microsoft.com/office/infopath/2007/PartnerControls"/>
    </eb6d96c7a39b4a82859d6395136e1d0d>
    <Postcode_x0020_relatie1 xmlns="b651a5c8-18d1-4676-949b-b33c2c763b6d" xsi:nil="true"/>
    <E-mail_x0020_relatie xmlns="b651a5c8-18d1-4676-949b-b33c2c763b6d" xsi:nil="true"/>
    <Openbaarheidsbeperking xmlns="b651a5c8-18d1-4676-949b-b33c2c763b6d" xsi:nil="true"/>
    <oba227f9df7b4adb9fb03e006e714027 xmlns="b651a5c8-18d1-4676-949b-b33c2c763b6d">
      <Terms xmlns="http://schemas.microsoft.com/office/infopath/2007/PartnerControls"/>
    </oba227f9df7b4adb9fb03e006e714027>
    <n6ae26952f94454485d08f7afa7634de xmlns="b651a5c8-18d1-4676-949b-b33c2c763b6d">
      <Terms xmlns="http://schemas.microsoft.com/office/infopath/2007/PartnerControls"/>
    </n6ae26952f94454485d08f7afa7634de>
    <Datum_x0020_vaststelling_x0020_integriteit xmlns="b651a5c8-18d1-4676-949b-b33c2c763b6d" xsi:nil="true"/>
    <Herkomstapplicatie xmlns="b651a5c8-18d1-4676-949b-b33c2c763b6d" xsi:nil="true"/>
    <Postbus_x002f_adres_x0020_relatie xmlns="b651a5c8-18d1-4676-949b-b33c2c763b6d" xsi:nil="true"/>
    <Uitgezonderd_x0020_van_x0020_vervanging xmlns="b651a5c8-18d1-4676-949b-b33c2c763b6d">false</Uitgezonderd_x0020_van_x0020_vervanging>
    <TaxCatchAll xmlns="b651a5c8-18d1-4676-949b-b33c2c763b6d">
      <Value>32</Value>
      <Value>1</Value>
    </TaxCatchAll>
    <Datum_x0020_ontvangst xmlns="b651a5c8-18d1-4676-949b-b33c2c763b6d" xsi:nil="true"/>
    <ic1e5ae45c78478e931e737a744a1309 xmlns="b651a5c8-18d1-4676-949b-b33c2c763b6d">
      <Terms xmlns="http://schemas.microsoft.com/office/infopath/2007/PartnerControls"/>
    </ic1e5ae45c78478e931e737a744a1309>
    <Ingangsdatum_x0020_geheimhouding xmlns="b651a5c8-18d1-4676-949b-b33c2c763b6d" xsi:nil="true"/>
    <Gebeurtenis_x0020_einde_x0020_geheimhouding xmlns="b651a5c8-18d1-4676-949b-b33c2c763b6d" xsi:nil="true"/>
    <l0143d74ac9f4375b5e53f3bf171c8eb xmlns="b651a5c8-18d1-4676-949b-b33c2c763b6d">
      <Terms xmlns="http://schemas.microsoft.com/office/infopath/2007/PartnerControls"/>
    </l0143d74ac9f4375b5e53f3bf171c8eb>
    <Traject-eind xmlns="b651a5c8-18d1-4676-949b-b33c2c763b6d" xsi:nil="true"/>
    <Ingangsdatum_x0020_openbaarmaking xmlns="b651a5c8-18d1-4676-949b-b33c2c763b6d" xsi:nil="true"/>
    <datum xmlns="7373ea53-f8b4-48b8-ba68-2e67955cb15a" xsi:nil="true"/>
    <Naam_x0020_relatie xmlns="b651a5c8-18d1-4676-949b-b33c2c763b6d" xsi:nil="true"/>
    <Land_x0020_relatie1 xmlns="b651a5c8-18d1-4676-949b-b33c2c763b6d" xsi:nil="true"/>
    <j6fa90620fc745e8b82349fe5ebd2af6 xmlns="b651a5c8-18d1-4676-949b-b33c2c763b6d">
      <Terms xmlns="http://schemas.microsoft.com/office/infopath/2007/PartnerControls"/>
    </j6fa90620fc745e8b82349fe5ebd2af6>
    <Toelichting_x0020_integriteit1 xmlns="b651a5c8-18d1-4676-949b-b33c2c763b6d" xsi:nil="true"/>
    <dfa99505122e48579c24b43e3a44bd56 xmlns="b651a5c8-18d1-4676-949b-b33c2c763b6d">
      <Terms xmlns="http://schemas.microsoft.com/office/infopath/2007/PartnerControls"/>
    </dfa99505122e48579c24b43e3a44bd56>
    <l198d4b554344fde9cd760def4ef28fe xmlns="b651a5c8-18d1-4676-949b-b33c2c763b6d">
      <Terms xmlns="http://schemas.microsoft.com/office/infopath/2007/PartnerControls"/>
    </l198d4b554344fde9cd760def4ef28fe>
    <cacfb565f8424c199369c1c3170d561c xmlns="b651a5c8-18d1-4676-949b-b33c2c763b6d">
      <Terms xmlns="http://schemas.microsoft.com/office/infopath/2007/PartnerControls">
        <TermInfo xmlns="http://schemas.microsoft.com/office/infopath/2007/PartnerControls">
          <TermName xmlns="http://schemas.microsoft.com/office/infopath/2007/PartnerControls">BU:ID:TBA</TermName>
          <TermId xmlns="http://schemas.microsoft.com/office/infopath/2007/PartnerControls">7fb8f57f-f75e-47a6-b63a-b7c94243e31f</TermId>
        </TermInfo>
      </Terms>
    </cacfb565f8424c199369c1c3170d561c>
    <lcf76f155ced4ddcb4097134ff3c332f xmlns="7373ea53-f8b4-48b8-ba68-2e67955cb15a">
      <Terms xmlns="http://schemas.microsoft.com/office/infopath/2007/PartnerControls"/>
    </lcf76f155ced4ddcb4097134ff3c332f>
    <Plaats_x0020_relatie xmlns="b651a5c8-18d1-4676-949b-b33c2c763b6d" xsi:nil="true"/>
    <Traject-start xmlns="b651a5c8-18d1-4676-949b-b33c2c763b6d" xsi:nil="true"/>
    <Kenmerk_x0020_afzender xmlns="b651a5c8-18d1-4676-949b-b33c2c763b6d" xsi:nil="true"/>
    <Datum_x0020_verzending xmlns="b651a5c8-18d1-4676-949b-b33c2c763b6d" xsi:nil="true"/>
    <Einddatum_x0020_geheimhouding xmlns="b651a5c8-18d1-4676-949b-b33c2c763b6d" xsi:nil="true"/>
    <Notitie_x0020_document xmlns="b651a5c8-18d1-4676-949b-b33c2c763b6d" xsi:nil="true"/>
    <Telefoonnummer_x0020_relatie xmlns="b651a5c8-18d1-4676-949b-b33c2c763b6d" xsi:nil="true"/>
    <cb0bc395e38145638a51dd612290f54d xmlns="b651a5c8-18d1-4676-949b-b33c2c763b6d">
      <Terms xmlns="http://schemas.microsoft.com/office/infopath/2007/PartnerControls"/>
    </cb0bc395e38145638a51dd612290f54d>
    <Datum_x0020_document xmlns="b651a5c8-18d1-4676-949b-b33c2c763b6d" xsi:nil="true"/>
    <Areaalcode xmlns="b651a5c8-18d1-4676-949b-b33c2c763b6d" xsi:nil="true"/>
    <Datum_x0020_migratie xmlns="b651a5c8-18d1-4676-949b-b33c2c763b6d" xsi:nil="true"/>
    <_dlc_DocId xmlns="d7a187d9-a854-4467-9103-8adc49ee9a7f">RARCYAHXDCWJ-1495696225-8305</_dlc_DocId>
    <_dlc_DocIdUrl xmlns="d7a187d9-a854-4467-9103-8adc49ee9a7f">
      <Url>https://provincienoordholland.sharepoint.com/teams/id-tba-kw/_layouts/15/DocIdRedir.aspx?ID=RARCYAHXDCWJ-1495696225-8305</Url>
      <Description>RARCYAHXDCWJ-1495696225-8305</Description>
    </_dlc_DocIdUrl>
    <datumtijd xmlns="7373ea53-f8b4-48b8-ba68-2e67955cb15a" xsi:nil="true"/>
    <contenttype0 xmlns="7373ea53-f8b4-48b8-ba68-2e67955cb15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Word bestand" ma:contentTypeID="0x0101006261D5E71047644AB60DEC2636D6DD73007DF9E41C8DAA6B47AB7B487B820AA774" ma:contentTypeVersion="439" ma:contentTypeDescription="" ma:contentTypeScope="" ma:versionID="6ab1f202b6998e468e16d7a7023beb21">
  <xsd:schema xmlns:xsd="http://www.w3.org/2001/XMLSchema" xmlns:xs="http://www.w3.org/2001/XMLSchema" xmlns:p="http://schemas.microsoft.com/office/2006/metadata/properties" xmlns:ns2="b651a5c8-18d1-4676-949b-b33c2c763b6d" xmlns:ns3="d7a187d9-a854-4467-9103-8adc49ee9a7f" xmlns:ns4="7373ea53-f8b4-48b8-ba68-2e67955cb15a" xmlns:ns5="6daa60e2-bd58-4dcb-97ac-d16bd0a0cc7d" targetNamespace="http://schemas.microsoft.com/office/2006/metadata/properties" ma:root="true" ma:fieldsID="50a923754357253d39b4c21365d58890" ns2:_="" ns3:_="" ns4:_="" ns5:_="">
    <xsd:import namespace="b651a5c8-18d1-4676-949b-b33c2c763b6d"/>
    <xsd:import namespace="d7a187d9-a854-4467-9103-8adc49ee9a7f"/>
    <xsd:import namespace="7373ea53-f8b4-48b8-ba68-2e67955cb15a"/>
    <xsd:import namespace="6daa60e2-bd58-4dcb-97ac-d16bd0a0cc7d"/>
    <xsd:element name="properties">
      <xsd:complexType>
        <xsd:sequence>
          <xsd:element name="documentManagement">
            <xsd:complexType>
              <xsd:all>
                <xsd:element ref="ns2:Datum_x0020_ontvangst" minOccurs="0"/>
                <xsd:element ref="ns2:Datum_x0020_document" minOccurs="0"/>
                <xsd:element ref="ns2:Datum_x0020_verzending" minOccurs="0"/>
                <xsd:element ref="ns2:Kenmerk_x0020_afzender" minOccurs="0"/>
                <xsd:element ref="ns2:Naam_x0020_relatie" minOccurs="0"/>
                <xsd:element ref="ns2:Postbus_x002f_adres_x0020_relatie" minOccurs="0"/>
                <xsd:element ref="ns2:Postcode_x0020_relatie1" minOccurs="0"/>
                <xsd:element ref="ns2:Plaats_x0020_relatie" minOccurs="0"/>
                <xsd:element ref="ns2:Land_x0020_relatie1" minOccurs="0"/>
                <xsd:element ref="ns2:E-mail_x0020_relatie" minOccurs="0"/>
                <xsd:element ref="ns2:Telefoonnummer_x0020_relatie" minOccurs="0"/>
                <xsd:element ref="ns2:Kenmerk_x0020_gerelateerd_x0020_document_x002f_dossier" minOccurs="0"/>
                <xsd:element ref="ns2:Areaalcode" minOccurs="0"/>
                <xsd:element ref="ns2:Traject-start" minOccurs="0"/>
                <xsd:element ref="ns2:Traject-eind" minOccurs="0"/>
                <xsd:element ref="ns2:Ingangsdatum_x0020_geheimhouding" minOccurs="0"/>
                <xsd:element ref="ns2:Einddatum_x0020_geheimhouding" minOccurs="0"/>
                <xsd:element ref="ns2:Gebeurtenis_x0020_einde_x0020_geheimhouding" minOccurs="0"/>
                <xsd:element ref="ns2:Ingangsdatum_x0020_openbaarmaking" minOccurs="0"/>
                <xsd:element ref="ns2:Openbaarheidsbeperking" minOccurs="0"/>
                <xsd:element ref="ns2:Notitie_x0020_document" minOccurs="0"/>
                <xsd:element ref="ns2:Uitgezonderd_x0020_van_x0020_vervanging" minOccurs="0"/>
                <xsd:element ref="ns2:cb0bc395e38145638a51dd612290f54d" minOccurs="0"/>
                <xsd:element ref="ns2:j6fa90620fc745e8b82349fe5ebd2af6" minOccurs="0"/>
                <xsd:element ref="ns2:oba227f9df7b4adb9fb03e006e714027" minOccurs="0"/>
                <xsd:element ref="ns2:n6ae26952f94454485d08f7afa7634de" minOccurs="0"/>
                <xsd:element ref="ns2:eb6d96c7a39b4a82859d6395136e1d0d" minOccurs="0"/>
                <xsd:element ref="ns2:l0143d74ac9f4375b5e53f3bf171c8eb" minOccurs="0"/>
                <xsd:element ref="ns2:Toelichting_x0020_integriteit1" minOccurs="0"/>
                <xsd:element ref="ns2:dfa99505122e48579c24b43e3a44bd56" minOccurs="0"/>
                <xsd:element ref="ns2:Datum_x0020_vaststelling_x0020_integriteit" minOccurs="0"/>
                <xsd:element ref="ns2:Datum_x0020_migratie" minOccurs="0"/>
                <xsd:element ref="ns2:Herkomstapplicatie" minOccurs="0"/>
                <xsd:element ref="ns2:ic1e5ae45c78478e931e737a744a1309" minOccurs="0"/>
                <xsd:element ref="ns3:_dlc_DocIdUrl" minOccurs="0"/>
                <xsd:element ref="ns3:_dlc_DocIdPersistId" minOccurs="0"/>
                <xsd:element ref="ns3:_dlc_DocId" minOccurs="0"/>
                <xsd:element ref="ns2:l198d4b554344fde9cd760def4ef28fe" minOccurs="0"/>
                <xsd:element ref="ns2:cacfb565f8424c199369c1c3170d561c" minOccurs="0"/>
                <xsd:element ref="ns2:TaxCatchAll" minOccurs="0"/>
                <xsd:element ref="ns2:TaxCatchAllLabel" minOccurs="0"/>
                <xsd:element ref="ns4:lcf76f155ced4ddcb4097134ff3c332f" minOccurs="0"/>
                <xsd:element ref="ns4:datum" minOccurs="0"/>
                <xsd:element ref="ns4:MediaServiceOCR" minOccurs="0"/>
                <xsd:element ref="ns4:MediaServiceGenerationTime" minOccurs="0"/>
                <xsd:element ref="ns4:MediaServiceDateTaken" minOccurs="0"/>
                <xsd:element ref="ns4:MediaServiceEventHashCode" minOccurs="0"/>
                <xsd:element ref="ns4:MediaServiceLocation" minOccurs="0"/>
                <xsd:element ref="ns4:datumtijd" minOccurs="0"/>
                <xsd:element ref="ns4:MediaServiceMetadata" minOccurs="0"/>
                <xsd:element ref="ns4:MediaLengthInSeconds" minOccurs="0"/>
                <xsd:element ref="ns4:MediaServiceSearchProperties" minOccurs="0"/>
                <xsd:element ref="ns4:MediaServiceObjectDetectorVersions" minOccurs="0"/>
                <xsd:element ref="ns4:MediaServiceFastMetadata" minOccurs="0"/>
                <xsd:element ref="ns5:SharedWithUsers" minOccurs="0"/>
                <xsd:element ref="ns5:SharedWithDetails" minOccurs="0"/>
                <xsd:element ref="ns4: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1a5c8-18d1-4676-949b-b33c2c763b6d" elementFormDefault="qualified">
    <xsd:import namespace="http://schemas.microsoft.com/office/2006/documentManagement/types"/>
    <xsd:import namespace="http://schemas.microsoft.com/office/infopath/2007/PartnerControls"/>
    <xsd:element name="Datum_x0020_ontvangst" ma:index="5" nillable="true" ma:displayName="Datum ontvangst" ma:description="Datum van ontvangst van het ingekomen poststuk." ma:format="DateOnly" ma:internalName="Datum_x0020_ontvangst">
      <xsd:simpleType>
        <xsd:restriction base="dms:DateTime"/>
      </xsd:simpleType>
    </xsd:element>
    <xsd:element name="Datum_x0020_document" ma:index="6" nillable="true" ma:displayName="Datum document/poststuk" ma:description="Vul de datum zoals vermeld op het document in." ma:format="DateOnly" ma:internalName="Datum_x0020_document">
      <xsd:simpleType>
        <xsd:restriction base="dms:DateTime"/>
      </xsd:simpleType>
    </xsd:element>
    <xsd:element name="Datum_x0020_verzending" ma:index="7" nillable="true" ma:displayName="Datum verzending" ma:description="Datum van verzending van ingekomen en uitgaande post." ma:format="DateOnly" ma:internalName="Datum_x0020_verzending">
      <xsd:simpleType>
        <xsd:restriction base="dms:DateTime"/>
      </xsd:simpleType>
    </xsd:element>
    <xsd:element name="Kenmerk_x0020_afzender" ma:index="8" nillable="true" ma:displayName="Kenmerk afzender" ma:description="Het kenmerk dat een derde aan informatie heeft meegegeven." ma:internalName="Kenmerk_x0020_afzender">
      <xsd:simpleType>
        <xsd:restriction base="dms:Text">
          <xsd:maxLength value="255"/>
        </xsd:restriction>
      </xsd:simpleType>
    </xsd:element>
    <xsd:element name="Naam_x0020_relatie" ma:index="9" nillable="true" ma:displayName="Naam relatie" ma:description="Vul hier de persoon (voorletter + achternaam) of organisatie met evt. contactpersoon" ma:internalName="Naam_x0020_relatie">
      <xsd:simpleType>
        <xsd:restriction base="dms:Note">
          <xsd:maxLength value="255"/>
        </xsd:restriction>
      </xsd:simpleType>
    </xsd:element>
    <xsd:element name="Postbus_x002f_adres_x0020_relatie" ma:index="10" nillable="true" ma:displayName="Postbus/adres relatie" ma:description="" ma:internalName="Postbus_x002F_adres_x0020_relatie">
      <xsd:simpleType>
        <xsd:restriction base="dms:Text">
          <xsd:maxLength value="255"/>
        </xsd:restriction>
      </xsd:simpleType>
    </xsd:element>
    <xsd:element name="Postcode_x0020_relatie1" ma:index="11" nillable="true" ma:displayName="Postcode relatie" ma:internalName="Postcode_x0020_relatie1">
      <xsd:simpleType>
        <xsd:restriction base="dms:Text">
          <xsd:maxLength value="255"/>
        </xsd:restriction>
      </xsd:simpleType>
    </xsd:element>
    <xsd:element name="Plaats_x0020_relatie" ma:index="12" nillable="true" ma:displayName="Plaats relatie" ma:internalName="Plaats_x0020_relatie">
      <xsd:simpleType>
        <xsd:restriction base="dms:Text">
          <xsd:maxLength value="255"/>
        </xsd:restriction>
      </xsd:simpleType>
    </xsd:element>
    <xsd:element name="Land_x0020_relatie1" ma:index="13" nillable="true" ma:displayName="Land relatie" ma:internalName="Land_x0020_relatie1">
      <xsd:simpleType>
        <xsd:restriction base="dms:Text">
          <xsd:maxLength value="255"/>
        </xsd:restriction>
      </xsd:simpleType>
    </xsd:element>
    <xsd:element name="E-mail_x0020_relatie" ma:index="14" nillable="true" ma:displayName="E-mail relatie" ma:internalName="E_x002d_mail_x0020_relatie">
      <xsd:simpleType>
        <xsd:restriction base="dms:Text">
          <xsd:maxLength value="255"/>
        </xsd:restriction>
      </xsd:simpleType>
    </xsd:element>
    <xsd:element name="Telefoonnummer_x0020_relatie" ma:index="15" nillable="true" ma:displayName="Telefoonnummer relatie" ma:internalName="Telefoonnummer_x0020_relatie">
      <xsd:simpleType>
        <xsd:restriction base="dms:Text">
          <xsd:maxLength value="255"/>
        </xsd:restriction>
      </xsd:simpleType>
    </xsd:element>
    <xsd:element name="Kenmerk_x0020_gerelateerd_x0020_document_x002f_dossier" ma:index="18" nillable="true" ma:displayName="Kenmerk gerelateerd document/dossier" ma:internalName="Kenmerk_x0020_gerelateerd_x0020_document_x002F_dossier">
      <xsd:simpleType>
        <xsd:restriction base="dms:Text">
          <xsd:maxLength value="255"/>
        </xsd:restriction>
      </xsd:simpleType>
    </xsd:element>
    <xsd:element name="Areaalcode" ma:index="19" nillable="true" ma:displayName="Areaalcode" ma:internalName="Areaalcode">
      <xsd:simpleType>
        <xsd:restriction base="dms:Text">
          <xsd:maxLength value="255"/>
        </xsd:restriction>
      </xsd:simpleType>
    </xsd:element>
    <xsd:element name="Traject-start" ma:index="21" nillable="true" ma:displayName="Traject-start" ma:internalName="Traject_x002d_start">
      <xsd:simpleType>
        <xsd:restriction base="dms:Text">
          <xsd:maxLength value="255"/>
        </xsd:restriction>
      </xsd:simpleType>
    </xsd:element>
    <xsd:element name="Traject-eind" ma:index="22" nillable="true" ma:displayName="Traject-eind" ma:internalName="Traject_x002d_eind">
      <xsd:simpleType>
        <xsd:restriction base="dms:Text">
          <xsd:maxLength value="255"/>
        </xsd:restriction>
      </xsd:simpleType>
    </xsd:element>
    <xsd:element name="Ingangsdatum_x0020_geheimhouding" ma:index="23" nillable="true" ma:displayName="Ingangsdatum geheimhouding" ma:description="Vul de datum in waarop geheimhouding ingaat." ma:format="DateOnly" ma:internalName="Ingangsdatum_x0020_geheimhouding">
      <xsd:simpleType>
        <xsd:restriction base="dms:DateTime"/>
      </xsd:simpleType>
    </xsd:element>
    <xsd:element name="Einddatum_x0020_geheimhouding" ma:index="24" nillable="true" ma:displayName="Einddatum geheimhouding" ma:description="Vul de datum in waarop geheimhouding afloopt." ma:format="DateOnly" ma:internalName="Einddatum_x0020_geheimhouding">
      <xsd:simpleType>
        <xsd:restriction base="dms:DateTime"/>
      </xsd:simpleType>
    </xsd:element>
    <xsd:element name="Gebeurtenis_x0020_einde_x0020_geheimhouding" ma:index="25" nillable="true" ma:displayName="Gebeurtenis einde geheimhouding" ma:default="" ma:internalName="Gebeurtenis_x0020_einde_x0020_geheimhouding">
      <xsd:simpleType>
        <xsd:restriction base="dms:Text">
          <xsd:maxLength value="255"/>
        </xsd:restriction>
      </xsd:simpleType>
    </xsd:element>
    <xsd:element name="Ingangsdatum_x0020_openbaarmaking" ma:index="28" nillable="true" ma:displayName="Ingangsdatum openbaarmaking" ma:default="" ma:format="DateOnly" ma:internalName="Ingangsdatum_x0020_openbaarmaking">
      <xsd:simpleType>
        <xsd:restriction base="dms:DateTime"/>
      </xsd:simpleType>
    </xsd:element>
    <xsd:element name="Openbaarheidsbeperking" ma:index="30" nillable="true" ma:displayName="Openbaarheidsbeperking (aantal jaren)" ma:description="In jaren" ma:internalName="Openbaarheidsbeperking" ma:percentage="FALSE">
      <xsd:simpleType>
        <xsd:restriction base="dms:Number"/>
      </xsd:simpleType>
    </xsd:element>
    <xsd:element name="Notitie_x0020_document" ma:index="31" nillable="true" ma:displayName="Notities" ma:description="Notities over het document indien noodzakelijk." ma:internalName="Notitie_x0020_document">
      <xsd:simpleType>
        <xsd:restriction base="dms:Note">
          <xsd:maxLength value="255"/>
        </xsd:restriction>
      </xsd:simpleType>
    </xsd:element>
    <xsd:element name="Uitgezonderd_x0020_van_x0020_vervanging" ma:index="32" nillable="true" ma:displayName="Uitgezonderd van vervanging" ma:default="0" ma:description="" ma:internalName="Uitgezonderd_x0020_van_x0020_vervanging">
      <xsd:simpleType>
        <xsd:restriction base="dms:Boolean"/>
      </xsd:simpleType>
    </xsd:element>
    <xsd:element name="cb0bc395e38145638a51dd612290f54d" ma:index="34" nillable="true" ma:taxonomy="true" ma:internalName="cb0bc395e38145638a51dd612290f54d" ma:taxonomyFieldName="PNH_x002d_gebied" ma:displayName="Gebied/regio" ma:default="" ma:fieldId="{cb0bc395-e381-4563-8a51-dd612290f54d}" ma:taxonomyMulti="true" ma:sspId="2137f917-9df2-4fce-b447-1341bd3a5c8c" ma:termSetId="3c4da92d-c93b-4c88-912c-2ef8e8ce7174" ma:anchorId="00000000-0000-0000-0000-000000000000" ma:open="false" ma:isKeyword="false">
      <xsd:complexType>
        <xsd:sequence>
          <xsd:element ref="pc:Terms" minOccurs="0" maxOccurs="1"/>
        </xsd:sequence>
      </xsd:complexType>
    </xsd:element>
    <xsd:element name="j6fa90620fc745e8b82349fe5ebd2af6" ma:index="35" nillable="true" ma:taxonomy="true" ma:internalName="j6fa90620fc745e8b82349fe5ebd2af6" ma:taxonomyFieldName="Kwalificatie_x0020_integriteit" ma:displayName="Kwalificatie integriteit" ma:default="" ma:fieldId="{36fa9062-0fc7-45e8-b823-49fe5ebd2af6}" ma:sspId="2137f917-9df2-4fce-b447-1341bd3a5c8c" ma:termSetId="0970a932-d222-42a2-b7b1-c764716dee53" ma:anchorId="00000000-0000-0000-0000-000000000000" ma:open="false" ma:isKeyword="false">
      <xsd:complexType>
        <xsd:sequence>
          <xsd:element ref="pc:Terms" minOccurs="0" maxOccurs="1"/>
        </xsd:sequence>
      </xsd:complexType>
    </xsd:element>
    <xsd:element name="oba227f9df7b4adb9fb03e006e714027" ma:index="38" nillable="true" ma:taxonomy="true" ma:internalName="oba227f9df7b4adb9fb03e006e714027" ma:taxonomyFieldName="Weg_x002d__x0020_vaarwegnummer" ma:displayName="Weg- vaarwegnummer" ma:default="" ma:fieldId="{8ba227f9-df7b-4adb-9fb0-3e006e714027}" ma:taxonomyMulti="true" ma:sspId="2137f917-9df2-4fce-b447-1341bd3a5c8c" ma:termSetId="b28dc8b3-b56b-4f5f-948d-8aa4beeefc33" ma:anchorId="00000000-0000-0000-0000-000000000000" ma:open="false" ma:isKeyword="false">
      <xsd:complexType>
        <xsd:sequence>
          <xsd:element ref="pc:Terms" minOccurs="0" maxOccurs="1"/>
        </xsd:sequence>
      </xsd:complexType>
    </xsd:element>
    <xsd:element name="n6ae26952f94454485d08f7afa7634de" ma:index="39" nillable="true" ma:taxonomy="true" ma:internalName="n6ae26952f94454485d08f7afa7634de" ma:taxonomyFieldName="Gerelateerde_x0020_applicatie" ma:displayName="Naam gerelateerde applicatie" ma:default="" ma:fieldId="{76ae2695-2f94-4544-85d0-8f7afa7634de}" ma:sspId="2137f917-9df2-4fce-b447-1341bd3a5c8c" ma:termSetId="3e7c0c09-34b6-468d-9d22-b7177f27b69d" ma:anchorId="00000000-0000-0000-0000-000000000000" ma:open="false" ma:isKeyword="false">
      <xsd:complexType>
        <xsd:sequence>
          <xsd:element ref="pc:Terms" minOccurs="0" maxOccurs="1"/>
        </xsd:sequence>
      </xsd:complexType>
    </xsd:element>
    <xsd:element name="eb6d96c7a39b4a82859d6395136e1d0d" ma:index="41" nillable="true" ma:taxonomy="true" ma:internalName="eb6d96c7a39b4a82859d6395136e1d0d" ma:taxonomyFieldName="Documenttype" ma:displayName="Documenttype" ma:readOnly="false" ma:default="" ma:fieldId="{eb6d96c7-a39b-4a82-859d-6395136e1d0d}" ma:sspId="2137f917-9df2-4fce-b447-1341bd3a5c8c" ma:termSetId="4702c568-b1d3-4e70-b097-db046e340fe3" ma:anchorId="00000000-0000-0000-0000-000000000000" ma:open="false" ma:isKeyword="false">
      <xsd:complexType>
        <xsd:sequence>
          <xsd:element ref="pc:Terms" minOccurs="0" maxOccurs="1"/>
        </xsd:sequence>
      </xsd:complexType>
    </xsd:element>
    <xsd:element name="l0143d74ac9f4375b5e53f3bf171c8eb" ma:index="42" nillable="true" ma:taxonomy="true" ma:internalName="l0143d74ac9f4375b5e53f3bf171c8eb" ma:taxonomyFieldName="Grondslag_x0020_voor_x0020_geheimhouding1" ma:displayName="Belang geheimhouding" ma:default="" ma:fieldId="{50143d74-ac9f-4375-b5e5-3f3bf171c8eb}" ma:sspId="2137f917-9df2-4fce-b447-1341bd3a5c8c" ma:termSetId="5403ddb3-66b7-4c11-9b55-7eb03d952a00" ma:anchorId="00000000-0000-0000-0000-000000000000" ma:open="false" ma:isKeyword="false">
      <xsd:complexType>
        <xsd:sequence>
          <xsd:element ref="pc:Terms" minOccurs="0" maxOccurs="1"/>
        </xsd:sequence>
      </xsd:complexType>
    </xsd:element>
    <xsd:element name="Toelichting_x0020_integriteit1" ma:index="44" nillable="true" ma:displayName="Toelichting integriteit" ma:default="" ma:hidden="true" ma:internalName="Toelichting_x0020_integriteit1" ma:readOnly="false">
      <xsd:simpleType>
        <xsd:restriction base="dms:Text">
          <xsd:maxLength value="255"/>
        </xsd:restriction>
      </xsd:simpleType>
    </xsd:element>
    <xsd:element name="dfa99505122e48579c24b43e3a44bd56" ma:index="46" nillable="true" ma:taxonomy="true" ma:internalName="dfa99505122e48579c24b43e3a44bd56" ma:taxonomyFieldName="Grondslag_x0020_openbaar" ma:displayName="Grondslag openbaar" ma:default="" ma:fieldId="{dfa99505-122e-4857-9c24-b43e3a44bd56}" ma:sspId="2137f917-9df2-4fce-b447-1341bd3a5c8c" ma:termSetId="3ff7e1b9-ce42-4fe0-8f36-5b4a4b7bd74d" ma:anchorId="00000000-0000-0000-0000-000000000000" ma:open="false" ma:isKeyword="false">
      <xsd:complexType>
        <xsd:sequence>
          <xsd:element ref="pc:Terms" minOccurs="0" maxOccurs="1"/>
        </xsd:sequence>
      </xsd:complexType>
    </xsd:element>
    <xsd:element name="Datum_x0020_vaststelling_x0020_integriteit" ma:index="47" nillable="true" ma:displayName="Datum vaststelling integriteit" ma:description="De datum waarop de kwalificatie van de integriteit is afgegeven." ma:format="DateOnly" ma:hidden="true" ma:internalName="Datum_x0020_vaststelling_x0020_integriteit" ma:readOnly="false">
      <xsd:simpleType>
        <xsd:restriction base="dms:DateTime"/>
      </xsd:simpleType>
    </xsd:element>
    <xsd:element name="Datum_x0020_migratie" ma:index="48" nillable="true" ma:displayName="Datum migratie" ma:description="Dit is de migratiedatum van het dossier/document." ma:format="DateOnly" ma:hidden="true" ma:internalName="Datum_x0020_migratie" ma:readOnly="false">
      <xsd:simpleType>
        <xsd:restriction base="dms:DateTime"/>
      </xsd:simpleType>
    </xsd:element>
    <xsd:element name="Herkomstapplicatie" ma:index="50" nillable="true" ma:displayName="Herkomstapplicatie" ma:description="Dit is de naam of het kenmerk van de applicatie waaruit het dossier/document is gemigreerd." ma:hidden="true" ma:internalName="Herkomstapplicatie" ma:readOnly="false">
      <xsd:simpleType>
        <xsd:restriction base="dms:Text">
          <xsd:maxLength value="255"/>
        </xsd:restriction>
      </xsd:simpleType>
    </xsd:element>
    <xsd:element name="ic1e5ae45c78478e931e737a744a1309" ma:index="51" nillable="true" ma:taxonomy="true" ma:internalName="ic1e5ae45c78478e931e737a744a1309" ma:taxonomyFieldName="Geheimhouding_x0020_opgelegd_x0020_door" ma:displayName="Geheimhouding opgelegd door" ma:default="" ma:fieldId="{2c1e5ae4-5c78-478e-931e-737a744a1309}" ma:sspId="2137f917-9df2-4fce-b447-1341bd3a5c8c" ma:termSetId="a2752ca8-540c-485b-889e-fb329f36b05d" ma:anchorId="00000000-0000-0000-0000-000000000000" ma:open="false" ma:isKeyword="false">
      <xsd:complexType>
        <xsd:sequence>
          <xsd:element ref="pc:Terms" minOccurs="0" maxOccurs="1"/>
        </xsd:sequence>
      </xsd:complexType>
    </xsd:element>
    <xsd:element name="l198d4b554344fde9cd760def4ef28fe" ma:index="55" nillable="true" ma:taxonomy="true" ma:internalName="l198d4b554344fde9cd760def4ef28fe" ma:taxonomyFieldName="Status_x0020_document" ma:displayName="Status document" ma:default="" ma:fieldId="{5198d4b5-5434-4fde-9cd7-60def4ef28fe}" ma:taxonomyMulti="true" ma:sspId="2137f917-9df2-4fce-b447-1341bd3a5c8c" ma:termSetId="ea338add-1567-4ad0-aaeb-9d0c59afcbe6" ma:anchorId="00000000-0000-0000-0000-000000000000" ma:open="false" ma:isKeyword="false">
      <xsd:complexType>
        <xsd:sequence>
          <xsd:element ref="pc:Terms" minOccurs="0" maxOccurs="1"/>
        </xsd:sequence>
      </xsd:complexType>
    </xsd:element>
    <xsd:element name="cacfb565f8424c199369c1c3170d561c" ma:index="56" ma:taxonomy="true" ma:internalName="cacfb565f8424c199369c1c3170d561c" ma:taxonomyFieldName="Organisatieonderdeel" ma:displayName="Organisatieonderdeel" ma:default="" ma:fieldId="{cacfb565-f842-4c19-9369-c1c3170d561c}" ma:sspId="2137f917-9df2-4fce-b447-1341bd3a5c8c" ma:termSetId="b81dc232-8640-48f0-bc64-c4ee55a74d5e" ma:anchorId="00000000-0000-0000-0000-000000000000" ma:open="false" ma:isKeyword="false">
      <xsd:complexType>
        <xsd:sequence>
          <xsd:element ref="pc:Terms" minOccurs="0" maxOccurs="1"/>
        </xsd:sequence>
      </xsd:complexType>
    </xsd:element>
    <xsd:element name="TaxCatchAll" ma:index="57" nillable="true" ma:displayName="Taxonomy Catch All Column" ma:hidden="true" ma:list="{0af610f2-0f08-4682-a288-600638fd403d}" ma:internalName="TaxCatchAll" ma:showField="CatchAllData" ma:web="6daa60e2-bd58-4dcb-97ac-d16bd0a0cc7d">
      <xsd:complexType>
        <xsd:complexContent>
          <xsd:extension base="dms:MultiChoiceLookup">
            <xsd:sequence>
              <xsd:element name="Value" type="dms:Lookup" maxOccurs="unbounded" minOccurs="0" nillable="true"/>
            </xsd:sequence>
          </xsd:extension>
        </xsd:complexContent>
      </xsd:complexType>
    </xsd:element>
    <xsd:element name="TaxCatchAllLabel" ma:index="58" nillable="true" ma:displayName="Taxonomy Catch All Column1" ma:hidden="true" ma:list="{0af610f2-0f08-4682-a288-600638fd403d}" ma:internalName="TaxCatchAllLabel" ma:readOnly="true" ma:showField="CatchAllDataLabel" ma:web="6daa60e2-bd58-4dcb-97ac-d16bd0a0c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7a187d9-a854-4467-9103-8adc49ee9a7f" elementFormDefault="qualified">
    <xsd:import namespace="http://schemas.microsoft.com/office/2006/documentManagement/types"/>
    <xsd:import namespace="http://schemas.microsoft.com/office/infopath/2007/PartnerControls"/>
    <xsd:element name="_dlc_DocIdUrl" ma:index="52"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3" nillable="true" ma:displayName="Id blijven behouden" ma:description="Id behouden tijdens toevoegen." ma:hidden="true" ma:internalName="_dlc_DocIdPersistId" ma:readOnly="true">
      <xsd:simpleType>
        <xsd:restriction base="dms:Boolean"/>
      </xsd:simpleType>
    </xsd:element>
    <xsd:element name="_dlc_DocId" ma:index="54" nillable="true" ma:displayName="Waarde van de document-id" ma:description="De waarde van de document-id die aan dit item is toegewezen." ma:indexed="true" ma:internalName="_dlc_Doc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3ea53-f8b4-48b8-ba68-2e67955cb15a" elementFormDefault="qualified">
    <xsd:import namespace="http://schemas.microsoft.com/office/2006/documentManagement/types"/>
    <xsd:import namespace="http://schemas.microsoft.com/office/infopath/2007/PartnerControls"/>
    <xsd:element name="lcf76f155ced4ddcb4097134ff3c332f" ma:index="59" nillable="true" ma:taxonomy="true" ma:internalName="lcf76f155ced4ddcb4097134ff3c332f" ma:taxonomyFieldName="MediaServiceImageTags" ma:displayName="Afbeeldingtags" ma:readOnly="false" ma:fieldId="{5cf76f15-5ced-4ddc-b409-7134ff3c332f}" ma:taxonomyMulti="true" ma:sspId="2137f917-9df2-4fce-b447-1341bd3a5c8c" ma:termSetId="09814cd3-568e-fe90-9814-8d621ff8fb84" ma:anchorId="fba54fb3-c3e1-fe81-a776-ca4b69148c4d" ma:open="true" ma:isKeyword="false">
      <xsd:complexType>
        <xsd:sequence>
          <xsd:element ref="pc:Terms" minOccurs="0" maxOccurs="1"/>
        </xsd:sequence>
      </xsd:complexType>
    </xsd:element>
    <xsd:element name="datum" ma:index="60" nillable="true" ma:displayName="datum" ma:format="DateTime" ma:internalName="datum">
      <xsd:simpleType>
        <xsd:restriction base="dms:DateTime"/>
      </xsd:simpleType>
    </xsd:element>
    <xsd:element name="MediaServiceOCR" ma:index="61" nillable="true" ma:displayName="Extracted Text" ma:internalName="MediaServiceOCR" ma:readOnly="true">
      <xsd:simpleType>
        <xsd:restriction base="dms:Note">
          <xsd:maxLength value="255"/>
        </xsd:restriction>
      </xsd:simpleType>
    </xsd:element>
    <xsd:element name="MediaServiceGenerationTime" ma:index="62" nillable="true" ma:displayName="MediaServiceGenerationTime" ma:hidden="true" ma:internalName="MediaServiceGenerationTime" ma:readOnly="true">
      <xsd:simpleType>
        <xsd:restriction base="dms:Text"/>
      </xsd:simpleType>
    </xsd:element>
    <xsd:element name="MediaServiceDateTaken" ma:index="63" nillable="true" ma:displayName="MediaServiceDateTaken" ma:hidden="true" ma:indexed="true" ma:internalName="MediaServiceDateTaken" ma:readOnly="true">
      <xsd:simpleType>
        <xsd:restriction base="dms:Text"/>
      </xsd:simpleType>
    </xsd:element>
    <xsd:element name="MediaServiceEventHashCode" ma:index="64" nillable="true" ma:displayName="MediaServiceEventHashCode" ma:hidden="true" ma:internalName="MediaServiceEventHashCode" ma:readOnly="true">
      <xsd:simpleType>
        <xsd:restriction base="dms:Text"/>
      </xsd:simpleType>
    </xsd:element>
    <xsd:element name="MediaServiceLocation" ma:index="65" nillable="true" ma:displayName="Location" ma:indexed="true" ma:internalName="MediaServiceLocation" ma:readOnly="true">
      <xsd:simpleType>
        <xsd:restriction base="dms:Text"/>
      </xsd:simpleType>
    </xsd:element>
    <xsd:element name="datumtijd" ma:index="66" nillable="true" ma:displayName="datum tijd" ma:format="DateOnly" ma:internalName="datumtijd">
      <xsd:simpleType>
        <xsd:restriction base="dms:DateTime"/>
      </xsd:simpleType>
    </xsd:element>
    <xsd:element name="MediaServiceMetadata" ma:index="67" nillable="true" ma:displayName="MediaServiceMetadata" ma:hidden="true" ma:internalName="MediaServiceMetadata" ma:readOnly="true">
      <xsd:simpleType>
        <xsd:restriction base="dms:Note"/>
      </xsd:simpleType>
    </xsd:element>
    <xsd:element name="MediaLengthInSeconds" ma:index="68" nillable="true" ma:displayName="MediaLengthInSeconds" ma:hidden="true" ma:internalName="MediaLengthInSeconds" ma:readOnly="true">
      <xsd:simpleType>
        <xsd:restriction base="dms:Unknown"/>
      </xsd:simpleType>
    </xsd:element>
    <xsd:element name="MediaServiceSearchProperties" ma:index="69" nillable="true" ma:displayName="MediaServiceSearchProperties" ma:hidden="true" ma:internalName="MediaServiceSearchProperties" ma:readOnly="true">
      <xsd:simpleType>
        <xsd:restriction base="dms:Note"/>
      </xsd:simpleType>
    </xsd:element>
    <xsd:element name="MediaServiceObjectDetectorVersions" ma:index="70" nillable="true" ma:displayName="MediaServiceObjectDetectorVersions" ma:hidden="true" ma:indexed="true" ma:internalName="MediaServiceObjectDetectorVersions" ma:readOnly="true">
      <xsd:simpleType>
        <xsd:restriction base="dms:Text"/>
      </xsd:simpleType>
    </xsd:element>
    <xsd:element name="MediaServiceFastMetadata" ma:index="71" nillable="true" ma:displayName="MediaServiceFastMetadata" ma:hidden="true" ma:internalName="MediaServiceFastMetadata" ma:readOnly="true">
      <xsd:simpleType>
        <xsd:restriction base="dms:Note"/>
      </xsd:simpleType>
    </xsd:element>
    <xsd:element name="contenttype0" ma:index="75" nillable="true" ma:displayName="ContentType" ma:description="DocumentenSet" ma:format="Dropdown" ma:internalName="contenttype0">
      <xsd:simpleType>
        <xsd:restriction base="dms:Choice">
          <xsd:enumeration value="Keuze 1"/>
          <xsd:enumeration value="Keuze 2"/>
          <xsd:enumeration value="Keuze 3"/>
        </xsd:restriction>
      </xsd:simpleType>
    </xsd:element>
  </xsd:schema>
  <xsd:schema xmlns:xsd="http://www.w3.org/2001/XMLSchema" xmlns:xs="http://www.w3.org/2001/XMLSchema" xmlns:dms="http://schemas.microsoft.com/office/2006/documentManagement/types" xmlns:pc="http://schemas.microsoft.com/office/infopath/2007/PartnerControls" targetNamespace="6daa60e2-bd58-4dcb-97ac-d16bd0a0cc7d" elementFormDefault="qualified">
    <xsd:import namespace="http://schemas.microsoft.com/office/2006/documentManagement/types"/>
    <xsd:import namespace="http://schemas.microsoft.com/office/infopath/2007/PartnerControls"/>
    <xsd:element name="SharedWithUsers" ma:index="7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7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3" ma:displayName="Inhoudstype"/>
        <xsd:element ref="dc:title" minOccurs="0" maxOccurs="1" ma:index="0"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haredContentType xmlns="Microsoft.SharePoint.Taxonomy.ContentTypeSync" SourceId="2137f917-9df2-4fce-b447-1341bd3a5c8c" ContentTypeId="0x0101006261D5E71047644AB60DEC2636D6DD73" PreviousValue="false"/>
</file>

<file path=customXml/itemProps1.xml><?xml version="1.0" encoding="utf-8"?>
<ds:datastoreItem xmlns:ds="http://schemas.openxmlformats.org/officeDocument/2006/customXml" ds:itemID="{1B126F1C-4792-4FE0-8988-CD7B20E0D303}"/>
</file>

<file path=customXml/itemProps2.xml><?xml version="1.0" encoding="utf-8"?>
<ds:datastoreItem xmlns:ds="http://schemas.openxmlformats.org/officeDocument/2006/customXml" ds:itemID="{3DA74FC1-91FE-4616-A663-0398B4A57597}">
  <ds:schemaRefs>
    <ds:schemaRef ds:uri="http://schemas.microsoft.com/office/2006/metadata/properties"/>
    <ds:schemaRef ds:uri="http://schemas.microsoft.com/office/infopath/2007/PartnerControls"/>
    <ds:schemaRef ds:uri="b651a5c8-18d1-4676-949b-b33c2c763b6d"/>
    <ds:schemaRef ds:uri="7373ea53-f8b4-48b8-ba68-2e67955cb15a"/>
    <ds:schemaRef ds:uri="d7a187d9-a854-4467-9103-8adc49ee9a7f"/>
  </ds:schemaRefs>
</ds:datastoreItem>
</file>

<file path=customXml/itemProps3.xml><?xml version="1.0" encoding="utf-8"?>
<ds:datastoreItem xmlns:ds="http://schemas.openxmlformats.org/officeDocument/2006/customXml" ds:itemID="{D698E26B-E468-443D-B875-1D72E0CC08B8}"/>
</file>

<file path=customXml/itemProps4.xml><?xml version="1.0" encoding="utf-8"?>
<ds:datastoreItem xmlns:ds="http://schemas.openxmlformats.org/officeDocument/2006/customXml" ds:itemID="{AE48F053-1180-4EC0-9969-28BFAC8B26A5}">
  <ds:schemaRefs>
    <ds:schemaRef ds:uri="http://schemas.openxmlformats.org/officeDocument/2006/bibliography"/>
  </ds:schemaRefs>
</ds:datastoreItem>
</file>

<file path=customXml/itemProps5.xml><?xml version="1.0" encoding="utf-8"?>
<ds:datastoreItem xmlns:ds="http://schemas.openxmlformats.org/officeDocument/2006/customXml" ds:itemID="{55945979-0633-4370-8288-B47DA0B47CD5}">
  <ds:schemaRefs>
    <ds:schemaRef ds:uri="http://schemas.microsoft.com/sharepoint/v3/contenttype/forms"/>
  </ds:schemaRefs>
</ds:datastoreItem>
</file>

<file path=customXml/itemProps6.xml><?xml version="1.0" encoding="utf-8"?>
<ds:datastoreItem xmlns:ds="http://schemas.openxmlformats.org/officeDocument/2006/customXml" ds:itemID="{8F15A179-F5D7-447A-BD01-68C27F56A297}">
  <ds:schemaRefs>
    <ds:schemaRef ds:uri="Microsoft.SharePoint.Taxonomy.ContentTypeSync"/>
  </ds:schemaRefs>
</ds:datastoreItem>
</file>

<file path=docMetadata/LabelInfo.xml><?xml version="1.0" encoding="utf-8"?>
<clbl:labelList xmlns:clbl="http://schemas.microsoft.com/office/2020/mipLabelMetadata">
  <clbl:label id="{5b4b5705-b4ff-46b5-8261-fc5f5f46f4b9}" enabled="1" method="Standard" siteId="{49f943ef-3ce2-42d2-b529-ea37741a617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Provincie Noord-Holland</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Werkdocument</dc:subject>
  <dc:creator>Marcel Willemse</dc:creator>
  <cp:keywords>provincie Noord-Holland</cp:keywords>
  <dc:description/>
  <cp:lastModifiedBy>Ingrid van Hout</cp:lastModifiedBy>
  <cp:revision>250</cp:revision>
  <dcterms:created xsi:type="dcterms:W3CDTF">2025-03-05T08:10:00Z</dcterms:created>
  <dcterms:modified xsi:type="dcterms:W3CDTF">2025-04-02T16:03:18Z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0x0101006261D5E71047644AB60DEC2636D6DD73007DF9E41C8DAA6B47AB7B487B820AA774</vt:lpwstr>
  </property>
  <property fmtid="{D5CDD505-2E9C-101B-9397-08002B2CF9AE}" pid="3" name="n0473b643a634bdd9d0f8eb24a9f924c">
    <vt:lpwstr>In behandeling|4c7b17d3-99d4-47d2-96b3-f1007e31f881</vt:lpwstr>
  </property>
  <property fmtid="{D5CDD505-2E9C-101B-9397-08002B2CF9AE}" pid="4" name="Organisatieonderdeel">
    <vt:lpwstr>32</vt:lpwstr>
  </property>
  <property fmtid="{D5CDD505-2E9C-101B-9397-08002B2CF9AE}" pid="5" name="_dlc_DocIdItemGuid">
    <vt:lpwstr>edcea7a1-c04b-4b86-a8be-0f070723aa45</vt:lpwstr>
  </property>
  <property fmtid="{D5CDD505-2E9C-101B-9397-08002B2CF9AE}" pid="6" name="af5ae35b54c84f09896a11b2dec84839">
    <vt:lpwstr/>
  </property>
  <property fmtid="{D5CDD505-2E9C-101B-9397-08002B2CF9AE}" pid="7" name="Status_x0020_document">
    <vt:lpwstr/>
  </property>
  <property fmtid="{D5CDD505-2E9C-101B-9397-08002B2CF9AE}" pid="8" name="PNHActiviteit">
    <vt:lpwstr/>
  </property>
  <property fmtid="{D5CDD505-2E9C-101B-9397-08002B2CF9AE}" pid="9" name="Domein">
    <vt:lpwstr/>
  </property>
  <property fmtid="{D5CDD505-2E9C-101B-9397-08002B2CF9AE}" pid="10" name="Grondslag_x0020_openbaar">
    <vt:lpwstr/>
  </property>
  <property fmtid="{D5CDD505-2E9C-101B-9397-08002B2CF9AE}" pid="11" name="ncd4c9f9bf614d388b72eb91968d1b81">
    <vt:lpwstr/>
  </property>
  <property fmtid="{D5CDD505-2E9C-101B-9397-08002B2CF9AE}" pid="12" name="Grondslag voor geheimhouding1">
    <vt:lpwstr/>
  </property>
  <property fmtid="{D5CDD505-2E9C-101B-9397-08002B2CF9AE}" pid="13" name="ad9c06bc15a3492eb529eb48ca2db363">
    <vt:lpwstr/>
  </property>
  <property fmtid="{D5CDD505-2E9C-101B-9397-08002B2CF9AE}" pid="14" name="Documenttype">
    <vt:lpwstr/>
  </property>
  <property fmtid="{D5CDD505-2E9C-101B-9397-08002B2CF9AE}" pid="15" name="gc0684d3c12b44f3a596ed170a775d7b">
    <vt:lpwstr/>
  </property>
  <property fmtid="{D5CDD505-2E9C-101B-9397-08002B2CF9AE}" pid="16" name="Status dossier">
    <vt:lpwstr>1;#In behandeling|4c7b17d3-99d4-47d2-96b3-f1007e31f881</vt:lpwstr>
  </property>
  <property fmtid="{D5CDD505-2E9C-101B-9397-08002B2CF9AE}" pid="17" name="Objectsoort">
    <vt:lpwstr/>
  </property>
  <property fmtid="{D5CDD505-2E9C-101B-9397-08002B2CF9AE}" pid="18" name="p5189299153b471dbe208a1382badc36">
    <vt:lpwstr/>
  </property>
  <property fmtid="{D5CDD505-2E9C-101B-9397-08002B2CF9AE}" pid="19" name="fc889d47b20d4b7eb23397d202ce916e">
    <vt:lpwstr/>
  </property>
  <property fmtid="{D5CDD505-2E9C-101B-9397-08002B2CF9AE}" pid="20" name="Soort_x0020_record">
    <vt:lpwstr/>
  </property>
  <property fmtid="{D5CDD505-2E9C-101B-9397-08002B2CF9AE}" pid="21" name="Aanvang_x0020_bewaartermijn">
    <vt:lpwstr/>
  </property>
  <property fmtid="{D5CDD505-2E9C-101B-9397-08002B2CF9AE}" pid="22" name="Toezichtsgebied">
    <vt:lpwstr/>
  </property>
  <property fmtid="{D5CDD505-2E9C-101B-9397-08002B2CF9AE}" pid="23" name="Status document">
    <vt:lpwstr/>
  </property>
  <property fmtid="{D5CDD505-2E9C-101B-9397-08002B2CF9AE}" pid="24" name="Grondslag_x0020_voor_x0020_geheimhouding1">
    <vt:lpwstr/>
  </property>
  <property fmtid="{D5CDD505-2E9C-101B-9397-08002B2CF9AE}" pid="25" name="Type_x0020_aanbestedingsdossier">
    <vt:lpwstr/>
  </property>
  <property fmtid="{D5CDD505-2E9C-101B-9397-08002B2CF9AE}" pid="26" name="Projectfase">
    <vt:lpwstr/>
  </property>
  <property fmtid="{D5CDD505-2E9C-101B-9397-08002B2CF9AE}" pid="27" name="Kwalificatie integriteit">
    <vt:lpwstr/>
  </property>
  <property fmtid="{D5CDD505-2E9C-101B-9397-08002B2CF9AE}" pid="28" name="fb9bf6f430b7444982f92b4cc13cc59b">
    <vt:lpwstr/>
  </property>
  <property fmtid="{D5CDD505-2E9C-101B-9397-08002B2CF9AE}" pid="29" name="Geheimhouding_x0020_opgelegd_x0020_door">
    <vt:lpwstr/>
  </property>
  <property fmtid="{D5CDD505-2E9C-101B-9397-08002B2CF9AE}" pid="30" name="Geheimhouding opgelegd door">
    <vt:lpwstr/>
  </property>
  <property fmtid="{D5CDD505-2E9C-101B-9397-08002B2CF9AE}" pid="31" name="PNH-gebied">
    <vt:lpwstr/>
  </property>
  <property fmtid="{D5CDD505-2E9C-101B-9397-08002B2CF9AE}" pid="32" name="Kwalificatie_x0020_integriteit">
    <vt:lpwstr/>
  </property>
  <property fmtid="{D5CDD505-2E9C-101B-9397-08002B2CF9AE}" pid="33" name="dc72c89380db49daa673ce313ca9a274">
    <vt:lpwstr/>
  </property>
  <property fmtid="{D5CDD505-2E9C-101B-9397-08002B2CF9AE}" pid="34" name="Hoedanigheid">
    <vt:lpwstr/>
  </property>
  <property fmtid="{D5CDD505-2E9C-101B-9397-08002B2CF9AE}" pid="35" name="Uitkomst">
    <vt:lpwstr/>
  </property>
  <property fmtid="{D5CDD505-2E9C-101B-9397-08002B2CF9AE}" pid="36" name="e31121ba8f2448e0a4e586576f4bb073">
    <vt:lpwstr/>
  </property>
  <property fmtid="{D5CDD505-2E9C-101B-9397-08002B2CF9AE}" pid="37" name="Gerelateerde_x0020_applicatie">
    <vt:lpwstr/>
  </property>
  <property fmtid="{D5CDD505-2E9C-101B-9397-08002B2CF9AE}" pid="38" name="PNH_x002d_gebied">
    <vt:lpwstr/>
  </property>
  <property fmtid="{D5CDD505-2E9C-101B-9397-08002B2CF9AE}" pid="39" name="o5875bba6424448f97b2d90a0067556d">
    <vt:lpwstr/>
  </property>
  <property fmtid="{D5CDD505-2E9C-101B-9397-08002B2CF9AE}" pid="40" name="Locatie_x0020_verplaatsen">
    <vt:lpwstr/>
  </property>
  <property fmtid="{D5CDD505-2E9C-101B-9397-08002B2CF9AE}" pid="41" name="Status_x0020_dossier">
    <vt:lpwstr>1;#In behandeling|4c7b17d3-99d4-47d2-96b3-f1007e31f881</vt:lpwstr>
  </property>
  <property fmtid="{D5CDD505-2E9C-101B-9397-08002B2CF9AE}" pid="42" name="m60a1d1c449c48bbbcc326f67337168b">
    <vt:lpwstr/>
  </property>
  <property fmtid="{D5CDD505-2E9C-101B-9397-08002B2CF9AE}" pid="43" name="Soort_x0020_toezicht">
    <vt:lpwstr/>
  </property>
  <property fmtid="{D5CDD505-2E9C-101B-9397-08002B2CF9AE}" pid="44" name="Beleidsthema">
    <vt:lpwstr/>
  </property>
  <property fmtid="{D5CDD505-2E9C-101B-9397-08002B2CF9AE}" pid="45" name="PNHBedrijfsproces">
    <vt:lpwstr/>
  </property>
  <property fmtid="{D5CDD505-2E9C-101B-9397-08002B2CF9AE}" pid="46" name="Projectactiviteit">
    <vt:lpwstr/>
  </property>
  <property fmtid="{D5CDD505-2E9C-101B-9397-08002B2CF9AE}" pid="47" name="e3b34194e53f42cda968a65aa076568b">
    <vt:lpwstr/>
  </property>
  <property fmtid="{D5CDD505-2E9C-101B-9397-08002B2CF9AE}" pid="48" name="g885bc7ff7c74afcad9e1f351ef621c8">
    <vt:lpwstr/>
  </property>
  <property fmtid="{D5CDD505-2E9C-101B-9397-08002B2CF9AE}" pid="49" name="j3178a27eff5453fac94614d7a6a9e08">
    <vt:lpwstr/>
  </property>
  <property fmtid="{D5CDD505-2E9C-101B-9397-08002B2CF9AE}" pid="50" name="Gerelateerde applicatie">
    <vt:lpwstr/>
  </property>
  <property fmtid="{D5CDD505-2E9C-101B-9397-08002B2CF9AE}" pid="51" name="Weg_x002d__x0020_vaarwegnummer">
    <vt:lpwstr/>
  </property>
  <property fmtid="{D5CDD505-2E9C-101B-9397-08002B2CF9AE}" pid="52" name="Grondslag openbaar">
    <vt:lpwstr/>
  </property>
  <property fmtid="{D5CDD505-2E9C-101B-9397-08002B2CF9AE}" pid="53" name="ge2120871af745b1ae0504045904b319">
    <vt:lpwstr/>
  </property>
  <property fmtid="{D5CDD505-2E9C-101B-9397-08002B2CF9AE}" pid="54" name="Weg- vaarwegnummer">
    <vt:lpwstr/>
  </property>
  <property fmtid="{D5CDD505-2E9C-101B-9397-08002B2CF9AE}" pid="55" name="MediaServiceImageTags">
    <vt:lpwstr/>
  </property>
  <property fmtid="{D5CDD505-2E9C-101B-9397-08002B2CF9AE}" pid="56" name="Soort record">
    <vt:lpwstr/>
  </property>
  <property fmtid="{D5CDD505-2E9C-101B-9397-08002B2CF9AE}" pid="57" name="Aanvang bewaartermijn">
    <vt:lpwstr/>
  </property>
  <property fmtid="{D5CDD505-2E9C-101B-9397-08002B2CF9AE}" pid="58" name="Soort toezicht">
    <vt:lpwstr/>
  </property>
  <property fmtid="{D5CDD505-2E9C-101B-9397-08002B2CF9AE}" pid="59" name="Locatie verplaatsen">
    <vt:lpwstr/>
  </property>
  <property fmtid="{D5CDD505-2E9C-101B-9397-08002B2CF9AE}" pid="60" name="Type aanbestedingsdossier">
    <vt:lpwstr/>
  </property>
  <property fmtid="{D5CDD505-2E9C-101B-9397-08002B2CF9AE}" pid="61" name="_docset_NoMedatataSyncRequired">
    <vt:lpwstr>False</vt:lpwstr>
  </property>
</Properties>
</file>